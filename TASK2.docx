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1C8C" w14:textId="77777777" w:rsidR="003502AC" w:rsidRDefault="00C56D5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642D40B" w14:textId="77777777" w:rsidR="003502AC" w:rsidRDefault="00C56D5F">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8A58743" wp14:editId="6142E942">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0CCD71C8" w14:textId="77777777" w:rsidR="003502AC" w:rsidRDefault="00C56D5F">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5EFB7399" wp14:editId="6F8EA0A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4092B995" w14:textId="77777777" w:rsidR="003502AC" w:rsidRDefault="00C56D5F">
      <w:pPr>
        <w:spacing w:after="0" w:line="240" w:lineRule="auto"/>
        <w:jc w:val="center"/>
      </w:pPr>
      <w:r>
        <w:rPr>
          <w:rFonts w:ascii="Times New Roman" w:hAnsi="Times New Roman"/>
          <w:b/>
          <w:szCs w:val="24"/>
        </w:rPr>
        <w:t>B.Tech. – Computer Science and Engineering</w:t>
      </w:r>
    </w:p>
    <w:p w14:paraId="57E65E3F" w14:textId="77777777" w:rsidR="003502AC" w:rsidRDefault="00C56D5F">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4DB5177B" wp14:editId="37529F2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2EA4C191" w14:textId="77777777" w:rsidR="003502AC" w:rsidRDefault="00C56D5F">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01A2A36F" w14:textId="77777777" w:rsidR="003502AC" w:rsidRDefault="003502AC">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4DB5177B"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2EA4C191" w14:textId="77777777" w:rsidR="003502AC" w:rsidRDefault="00C56D5F">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01A2A36F" w14:textId="77777777" w:rsidR="003502AC" w:rsidRDefault="003502AC">
                      <w:pPr>
                        <w:jc w:val="center"/>
                        <w:rPr>
                          <w:rFonts w:ascii="Times New Roman" w:hAnsi="Times New Roman"/>
                          <w:b/>
                          <w:sz w:val="16"/>
                          <w:szCs w:val="16"/>
                        </w:rPr>
                      </w:pPr>
                    </w:p>
                  </w:txbxContent>
                </v:textbox>
              </v:shape>
            </w:pict>
          </mc:Fallback>
        </mc:AlternateContent>
      </w:r>
    </w:p>
    <w:p w14:paraId="3BBA7DEA" w14:textId="77777777" w:rsidR="003502AC" w:rsidRDefault="003502AC"/>
    <w:p w14:paraId="7C7D4A7A" w14:textId="77777777" w:rsidR="003502AC" w:rsidRDefault="00C56D5F">
      <w:pPr>
        <w:jc w:val="center"/>
      </w:pPr>
      <w:r>
        <w:t>Academic Year: 2025–2026</w:t>
      </w:r>
    </w:p>
    <w:p w14:paraId="6D9F2DAB" w14:textId="77777777" w:rsidR="003502AC" w:rsidRDefault="00C56D5F">
      <w:pPr>
        <w:jc w:val="center"/>
      </w:pPr>
      <w:r>
        <w:t>SUMMER SEMESTER -SS2526</w:t>
      </w:r>
    </w:p>
    <w:p w14:paraId="0EA7E300" w14:textId="3CBF4736" w:rsidR="003502AC" w:rsidRDefault="00C56D5F">
      <w:r>
        <w:br/>
        <w:t>Course Code</w:t>
      </w:r>
      <w:r>
        <w:tab/>
        <w:t>: 10211CS207</w:t>
      </w:r>
    </w:p>
    <w:p w14:paraId="59BC1D70" w14:textId="77777777" w:rsidR="003502AC" w:rsidRDefault="00C56D5F">
      <w:r>
        <w:t>Course Name</w:t>
      </w:r>
      <w:r>
        <w:tab/>
        <w:t>: Database Management Systems</w:t>
      </w:r>
    </w:p>
    <w:p w14:paraId="20C2327F" w14:textId="01994C70" w:rsidR="003502AC" w:rsidRDefault="00C56D5F">
      <w:r>
        <w:t>Slot No</w:t>
      </w:r>
      <w:r>
        <w:tab/>
        <w:t>: S6L15</w:t>
      </w:r>
      <w:r>
        <w:br/>
      </w:r>
    </w:p>
    <w:p w14:paraId="5517FFB0" w14:textId="77777777" w:rsidR="003502AC" w:rsidRDefault="00C56D5F">
      <w:pPr>
        <w:pStyle w:val="Title"/>
      </w:pPr>
      <w:r>
        <w:t>DBMS TASK - 2 REPORT</w:t>
      </w:r>
    </w:p>
    <w:p w14:paraId="14B8DCB4" w14:textId="77777777" w:rsidR="003502AC" w:rsidRDefault="00C56D5F">
      <w:r>
        <w:rPr>
          <w:sz w:val="28"/>
          <w:szCs w:val="24"/>
        </w:rPr>
        <w:t>Title: Generating Design of other traditional database model</w:t>
      </w:r>
      <w:r>
        <w:br/>
      </w:r>
    </w:p>
    <w:p w14:paraId="12F7B019" w14:textId="77777777" w:rsidR="003502AC" w:rsidRDefault="00C56D5F">
      <w:r>
        <w:t>Submitted by:</w:t>
      </w:r>
      <w:r>
        <w:br/>
      </w:r>
    </w:p>
    <w:tbl>
      <w:tblPr>
        <w:tblStyle w:val="TableGrid"/>
        <w:tblW w:w="0" w:type="auto"/>
        <w:tblLook w:val="04A0" w:firstRow="1" w:lastRow="0" w:firstColumn="1" w:lastColumn="0" w:noHBand="0" w:noVBand="1"/>
      </w:tblPr>
      <w:tblGrid>
        <w:gridCol w:w="1353"/>
        <w:gridCol w:w="2468"/>
        <w:gridCol w:w="4809"/>
      </w:tblGrid>
      <w:tr w:rsidR="003502AC" w14:paraId="1C7E3A7B" w14:textId="77777777">
        <w:tc>
          <w:tcPr>
            <w:tcW w:w="1353" w:type="dxa"/>
          </w:tcPr>
          <w:p w14:paraId="432B663B" w14:textId="77777777" w:rsidR="003502AC" w:rsidRDefault="00C56D5F">
            <w:pPr>
              <w:spacing w:after="0" w:line="240" w:lineRule="auto"/>
              <w:jc w:val="center"/>
              <w:rPr>
                <w:b/>
                <w:bCs/>
              </w:rPr>
            </w:pPr>
            <w:r>
              <w:rPr>
                <w:b/>
                <w:bCs/>
              </w:rPr>
              <w:t>VTUNO</w:t>
            </w:r>
          </w:p>
        </w:tc>
        <w:tc>
          <w:tcPr>
            <w:tcW w:w="2468" w:type="dxa"/>
          </w:tcPr>
          <w:p w14:paraId="72FDB348" w14:textId="77777777" w:rsidR="003502AC" w:rsidRDefault="00C56D5F">
            <w:pPr>
              <w:spacing w:after="0" w:line="240" w:lineRule="auto"/>
              <w:jc w:val="center"/>
              <w:rPr>
                <w:b/>
                <w:bCs/>
              </w:rPr>
            </w:pPr>
            <w:r>
              <w:rPr>
                <w:b/>
                <w:bCs/>
              </w:rPr>
              <w:t>REGISTER NUMBER</w:t>
            </w:r>
          </w:p>
        </w:tc>
        <w:tc>
          <w:tcPr>
            <w:tcW w:w="4809" w:type="dxa"/>
          </w:tcPr>
          <w:p w14:paraId="09D3C6CC" w14:textId="77777777" w:rsidR="003502AC" w:rsidRDefault="00C56D5F">
            <w:pPr>
              <w:spacing w:after="0" w:line="240" w:lineRule="auto"/>
              <w:jc w:val="center"/>
              <w:rPr>
                <w:b/>
                <w:bCs/>
              </w:rPr>
            </w:pPr>
            <w:r>
              <w:rPr>
                <w:b/>
                <w:bCs/>
              </w:rPr>
              <w:t>STUDENT NAME</w:t>
            </w:r>
          </w:p>
        </w:tc>
      </w:tr>
      <w:tr w:rsidR="003502AC" w14:paraId="59AB2C1B" w14:textId="77777777">
        <w:tc>
          <w:tcPr>
            <w:tcW w:w="1353" w:type="dxa"/>
            <w:vAlign w:val="bottom"/>
          </w:tcPr>
          <w:p w14:paraId="31964744" w14:textId="3876B7CC" w:rsidR="003502AC" w:rsidRDefault="00C56D5F">
            <w:pPr>
              <w:spacing w:after="0" w:line="240" w:lineRule="auto"/>
            </w:pPr>
            <w:r>
              <w:t>VTU27685</w:t>
            </w:r>
          </w:p>
        </w:tc>
        <w:tc>
          <w:tcPr>
            <w:tcW w:w="2468" w:type="dxa"/>
            <w:vAlign w:val="bottom"/>
          </w:tcPr>
          <w:p w14:paraId="6D38D996" w14:textId="14F62E7D" w:rsidR="003502AC" w:rsidRDefault="00C56D5F">
            <w:pPr>
              <w:spacing w:after="0" w:line="240" w:lineRule="auto"/>
            </w:pPr>
            <w:r>
              <w:t>24UECS1476</w:t>
            </w:r>
          </w:p>
        </w:tc>
        <w:tc>
          <w:tcPr>
            <w:tcW w:w="4809" w:type="dxa"/>
            <w:vAlign w:val="bottom"/>
          </w:tcPr>
          <w:p w14:paraId="3900402F" w14:textId="425EAF03" w:rsidR="003502AC" w:rsidRDefault="00C56D5F">
            <w:pPr>
              <w:spacing w:after="0" w:line="240" w:lineRule="auto"/>
            </w:pPr>
            <w:r>
              <w:t>MALLAPPAGARI NANDINI</w:t>
            </w:r>
          </w:p>
        </w:tc>
      </w:tr>
    </w:tbl>
    <w:p w14:paraId="16C7EA44" w14:textId="77777777" w:rsidR="003502AC" w:rsidRDefault="00C56D5F">
      <w:r>
        <w:br w:type="page"/>
      </w:r>
    </w:p>
    <w:p w14:paraId="0E73001B" w14:textId="77777777" w:rsidR="003502AC" w:rsidRDefault="00C56D5F">
      <w:pPr>
        <w:jc w:val="center"/>
        <w:rPr>
          <w:rFonts w:ascii="Times New Roman" w:hAnsi="Times New Roman" w:cs="Times New Roman"/>
          <w:b/>
          <w:szCs w:val="24"/>
        </w:rPr>
      </w:pPr>
      <w:r>
        <w:rPr>
          <w:rFonts w:ascii="Times New Roman" w:hAnsi="Times New Roman" w:cs="Times New Roman"/>
          <w:b/>
          <w:szCs w:val="24"/>
        </w:rPr>
        <w:lastRenderedPageBreak/>
        <w:t>TASK 2</w:t>
      </w:r>
    </w:p>
    <w:p w14:paraId="6CD7D7A2" w14:textId="77777777" w:rsidR="003502AC" w:rsidRDefault="00C56D5F">
      <w:pPr>
        <w:jc w:val="center"/>
        <w:rPr>
          <w:rFonts w:ascii="Times New Roman" w:hAnsi="Times New Roman" w:cs="Times New Roman"/>
          <w:szCs w:val="24"/>
        </w:rPr>
      </w:pPr>
      <w:r>
        <w:rPr>
          <w:rFonts w:ascii="Times New Roman" w:hAnsi="Times New Roman" w:cs="Times New Roman"/>
          <w:b/>
          <w:szCs w:val="24"/>
        </w:rPr>
        <w:t>Generating Design of other traditional database model</w:t>
      </w:r>
    </w:p>
    <w:p w14:paraId="2F785B29" w14:textId="77777777" w:rsidR="003502AC" w:rsidRDefault="00C56D5F">
      <w:pPr>
        <w:spacing w:after="0"/>
        <w:jc w:val="both"/>
        <w:rPr>
          <w:rFonts w:ascii="Times New Roman" w:hAnsi="Times New Roman" w:cs="Times New Roman"/>
          <w:b/>
          <w:bCs/>
          <w:szCs w:val="24"/>
        </w:rPr>
      </w:pPr>
      <w:r>
        <w:rPr>
          <w:rFonts w:ascii="Times New Roman" w:hAnsi="Times New Roman" w:cs="Times New Roman"/>
          <w:b/>
          <w:bCs/>
          <w:szCs w:val="24"/>
        </w:rPr>
        <w:t>Aim:</w:t>
      </w:r>
    </w:p>
    <w:p w14:paraId="374E10BB"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Creating Hierarchical/Network model of the database by enhancing the sound abstract data by performing following tasks using forms of inheritance:</w:t>
      </w:r>
    </w:p>
    <w:p w14:paraId="48E4B1CC" w14:textId="77777777" w:rsidR="003502AC" w:rsidRDefault="00C56D5F">
      <w:pPr>
        <w:spacing w:after="0"/>
        <w:ind w:firstLine="720"/>
        <w:jc w:val="both"/>
        <w:rPr>
          <w:rFonts w:ascii="Times New Roman" w:hAnsi="Times New Roman" w:cs="Times New Roman"/>
          <w:szCs w:val="24"/>
        </w:rPr>
      </w:pPr>
      <w:r>
        <w:rPr>
          <w:rFonts w:ascii="Times New Roman" w:hAnsi="Times New Roman" w:cs="Times New Roman"/>
          <w:szCs w:val="24"/>
        </w:rPr>
        <w:t>a. Identify the specificity of each relationship, find and form surplus relations.</w:t>
      </w:r>
    </w:p>
    <w:p w14:paraId="0885AD1D" w14:textId="77777777" w:rsidR="003502AC" w:rsidRDefault="00C56D5F">
      <w:pPr>
        <w:spacing w:after="0"/>
        <w:ind w:firstLine="720"/>
        <w:jc w:val="both"/>
        <w:rPr>
          <w:rFonts w:ascii="Times New Roman" w:hAnsi="Times New Roman" w:cs="Times New Roman"/>
          <w:szCs w:val="24"/>
        </w:rPr>
      </w:pPr>
      <w:r>
        <w:rPr>
          <w:rFonts w:ascii="Times New Roman" w:hAnsi="Times New Roman" w:cs="Times New Roman"/>
          <w:szCs w:val="24"/>
        </w:rPr>
        <w:t xml:space="preserve">b. Check is-a hierarchy/has-a hierarchy and performs generalization and/or specialization   </w:t>
      </w:r>
    </w:p>
    <w:p w14:paraId="0B4EE863" w14:textId="77777777" w:rsidR="003502AC" w:rsidRDefault="00C56D5F">
      <w:pPr>
        <w:spacing w:after="0"/>
        <w:ind w:firstLine="720"/>
        <w:jc w:val="both"/>
        <w:rPr>
          <w:rFonts w:ascii="Times New Roman" w:hAnsi="Times New Roman" w:cs="Times New Roman"/>
          <w:szCs w:val="24"/>
        </w:rPr>
      </w:pPr>
      <w:r>
        <w:rPr>
          <w:rFonts w:ascii="Times New Roman" w:hAnsi="Times New Roman" w:cs="Times New Roman"/>
          <w:szCs w:val="24"/>
        </w:rPr>
        <w:t xml:space="preserve">    relationship.</w:t>
      </w:r>
    </w:p>
    <w:p w14:paraId="6D35CFF1" w14:textId="77777777" w:rsidR="003502AC" w:rsidRDefault="00C56D5F">
      <w:pPr>
        <w:spacing w:after="0"/>
        <w:ind w:left="720"/>
        <w:jc w:val="both"/>
        <w:rPr>
          <w:rFonts w:ascii="Times New Roman" w:hAnsi="Times New Roman" w:cs="Times New Roman"/>
          <w:szCs w:val="24"/>
        </w:rPr>
      </w:pPr>
      <w:r>
        <w:rPr>
          <w:rFonts w:ascii="Times New Roman" w:hAnsi="Times New Roman" w:cs="Times New Roman"/>
          <w:szCs w:val="24"/>
        </w:rPr>
        <w:t>c. Find the domain of the attribute and perform check constraint to the applicable.</w:t>
      </w:r>
    </w:p>
    <w:p w14:paraId="4477304F" w14:textId="77777777" w:rsidR="003502AC" w:rsidRDefault="00C56D5F">
      <w:pPr>
        <w:spacing w:after="0"/>
        <w:ind w:firstLine="720"/>
        <w:jc w:val="both"/>
        <w:rPr>
          <w:rFonts w:ascii="Times New Roman" w:hAnsi="Times New Roman" w:cs="Times New Roman"/>
          <w:szCs w:val="24"/>
        </w:rPr>
      </w:pPr>
      <w:r>
        <w:rPr>
          <w:rFonts w:ascii="Times New Roman" w:hAnsi="Times New Roman" w:cs="Times New Roman"/>
          <w:szCs w:val="24"/>
        </w:rPr>
        <w:t>d. Rename the relations.</w:t>
      </w:r>
    </w:p>
    <w:p w14:paraId="2B8525EF" w14:textId="77777777" w:rsidR="003502AC" w:rsidRDefault="00C56D5F">
      <w:pPr>
        <w:spacing w:after="0"/>
        <w:ind w:firstLine="720"/>
        <w:jc w:val="both"/>
        <w:rPr>
          <w:rFonts w:ascii="Times New Roman" w:hAnsi="Times New Roman" w:cs="Times New Roman"/>
          <w:szCs w:val="24"/>
        </w:rPr>
      </w:pPr>
      <w:r>
        <w:rPr>
          <w:rFonts w:ascii="Times New Roman" w:hAnsi="Times New Roman" w:cs="Times New Roman"/>
          <w:szCs w:val="24"/>
        </w:rPr>
        <w:t>e. Perform SQL Relations using DDL, DCL commands.</w:t>
      </w:r>
    </w:p>
    <w:p w14:paraId="2E0D167F" w14:textId="77777777" w:rsidR="003502AC" w:rsidRDefault="003502AC">
      <w:pPr>
        <w:spacing w:after="0"/>
        <w:jc w:val="both"/>
        <w:rPr>
          <w:rFonts w:ascii="Times New Roman" w:hAnsi="Times New Roman" w:cs="Times New Roman"/>
          <w:szCs w:val="24"/>
        </w:rPr>
      </w:pPr>
    </w:p>
    <w:p w14:paraId="4724C35A" w14:textId="77777777" w:rsidR="003502AC" w:rsidRDefault="00C56D5F">
      <w:pPr>
        <w:spacing w:after="0"/>
        <w:jc w:val="both"/>
        <w:rPr>
          <w:rFonts w:ascii="Times New Roman" w:hAnsi="Times New Roman" w:cs="Times New Roman"/>
          <w:b/>
          <w:bCs/>
          <w:szCs w:val="24"/>
        </w:rPr>
      </w:pPr>
      <w:r>
        <w:rPr>
          <w:rFonts w:ascii="Times New Roman" w:hAnsi="Times New Roman" w:cs="Times New Roman"/>
          <w:b/>
          <w:bCs/>
          <w:szCs w:val="24"/>
        </w:rPr>
        <w:t>a. Identify the specificity of each relationship, find and form surplus relations.</w:t>
      </w:r>
    </w:p>
    <w:p w14:paraId="68673CE4" w14:textId="77777777" w:rsidR="003502AC" w:rsidRDefault="00C56D5F">
      <w:pPr>
        <w:spacing w:after="0"/>
        <w:ind w:firstLine="720"/>
        <w:jc w:val="both"/>
        <w:rPr>
          <w:rFonts w:ascii="Times New Roman" w:hAnsi="Times New Roman" w:cs="Times New Roman"/>
          <w:szCs w:val="24"/>
        </w:rPr>
      </w:pPr>
      <w:r>
        <w:rPr>
          <w:rFonts w:ascii="Times New Roman" w:hAnsi="Times New Roman" w:cs="Times New Roman"/>
          <w:szCs w:val="24"/>
        </w:rPr>
        <w:t>Entity Identification:</w:t>
      </w:r>
    </w:p>
    <w:p w14:paraId="5B97F7EE"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CricketBoard has multiple Teams</w:t>
      </w:r>
    </w:p>
    <w:p w14:paraId="700F3E06"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consists of multiple Players</w:t>
      </w:r>
    </w:p>
    <w:p w14:paraId="13CB60D9"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involves multiple Teams and is played on a Ground</w:t>
      </w:r>
    </w:p>
    <w:p w14:paraId="7C4F1143"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Umpire supervises the Match</w:t>
      </w:r>
    </w:p>
    <w:p w14:paraId="00562C88" w14:textId="77777777" w:rsidR="003502AC" w:rsidRDefault="003502AC">
      <w:pPr>
        <w:spacing w:after="0"/>
        <w:jc w:val="both"/>
        <w:rPr>
          <w:rFonts w:ascii="Times New Roman" w:hAnsi="Times New Roman" w:cs="Times New Roman"/>
          <w:szCs w:val="24"/>
        </w:rPr>
      </w:pPr>
    </w:p>
    <w:p w14:paraId="04F7142F" w14:textId="77777777" w:rsidR="003502AC" w:rsidRDefault="00C56D5F">
      <w:pPr>
        <w:spacing w:after="0"/>
        <w:ind w:firstLine="720"/>
        <w:jc w:val="both"/>
        <w:rPr>
          <w:rFonts w:ascii="Times New Roman" w:hAnsi="Times New Roman" w:cs="Times New Roman"/>
          <w:szCs w:val="24"/>
        </w:rPr>
      </w:pPr>
      <w:r>
        <w:rPr>
          <w:rFonts w:ascii="Times New Roman" w:hAnsi="Times New Roman" w:cs="Times New Roman"/>
          <w:szCs w:val="24"/>
        </w:rPr>
        <w:t>Specificity Analysis:</w:t>
      </w:r>
    </w:p>
    <w:p w14:paraId="15CDFA16"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CricketBoard ↔ Team → One-to-Many</w:t>
      </w:r>
    </w:p>
    <w:p w14:paraId="19FFE9E2"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 Player → Many-to-Many → Team_Player</w:t>
      </w:r>
    </w:p>
    <w:p w14:paraId="09BC4621"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Team → Many-to-Many → Match_Team</w:t>
      </w:r>
    </w:p>
    <w:p w14:paraId="16DB129B"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Ground → One-to-One</w:t>
      </w:r>
    </w:p>
    <w:p w14:paraId="6D657F63" w14:textId="77777777" w:rsidR="003502AC" w:rsidRDefault="003502AC">
      <w:pPr>
        <w:spacing w:after="0"/>
        <w:jc w:val="both"/>
        <w:rPr>
          <w:rFonts w:ascii="Times New Roman" w:hAnsi="Times New Roman" w:cs="Times New Roman"/>
          <w:szCs w:val="24"/>
        </w:rPr>
      </w:pPr>
    </w:p>
    <w:p w14:paraId="69D4EE90" w14:textId="77777777" w:rsidR="003502AC" w:rsidRDefault="00C56D5F">
      <w:pPr>
        <w:spacing w:after="0"/>
        <w:ind w:firstLine="720"/>
        <w:jc w:val="both"/>
        <w:rPr>
          <w:rFonts w:ascii="Times New Roman" w:hAnsi="Times New Roman" w:cs="Times New Roman"/>
          <w:szCs w:val="24"/>
        </w:rPr>
      </w:pPr>
      <w:r>
        <w:rPr>
          <w:rFonts w:ascii="Times New Roman" w:hAnsi="Times New Roman" w:cs="Times New Roman"/>
          <w:szCs w:val="24"/>
        </w:rPr>
        <w:t>Surplus Relations (Associative Tables):</w:t>
      </w:r>
    </w:p>
    <w:p w14:paraId="28D0FAA2"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Team_Player(TeamID, PlayerID)</w:t>
      </w:r>
    </w:p>
    <w:p w14:paraId="742BD70A"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Match_Team(MatchID, TeamID)</w:t>
      </w:r>
    </w:p>
    <w:p w14:paraId="50E591B1" w14:textId="77777777" w:rsidR="003502AC" w:rsidRDefault="003502AC">
      <w:pPr>
        <w:spacing w:after="0"/>
        <w:jc w:val="both"/>
        <w:rPr>
          <w:rFonts w:ascii="Times New Roman" w:hAnsi="Times New Roman" w:cs="Times New Roman"/>
          <w:szCs w:val="24"/>
        </w:rPr>
      </w:pPr>
    </w:p>
    <w:p w14:paraId="12132545" w14:textId="77777777" w:rsidR="003502AC" w:rsidRDefault="003502AC">
      <w:pPr>
        <w:spacing w:after="0"/>
        <w:jc w:val="both"/>
        <w:rPr>
          <w:rFonts w:ascii="Times New Roman" w:hAnsi="Times New Roman" w:cs="Times New Roman"/>
          <w:b/>
          <w:bCs/>
          <w:szCs w:val="24"/>
        </w:rPr>
      </w:pPr>
    </w:p>
    <w:p w14:paraId="0389861C" w14:textId="77777777" w:rsidR="003502AC" w:rsidRDefault="00C56D5F">
      <w:pPr>
        <w:spacing w:after="0"/>
        <w:jc w:val="both"/>
        <w:rPr>
          <w:rFonts w:ascii="Times New Roman" w:hAnsi="Times New Roman" w:cs="Times New Roman"/>
          <w:b/>
          <w:bCs/>
          <w:szCs w:val="24"/>
        </w:rPr>
      </w:pPr>
      <w:r>
        <w:rPr>
          <w:rFonts w:ascii="Times New Roman" w:hAnsi="Times New Roman" w:cs="Times New Roman"/>
          <w:b/>
          <w:bCs/>
          <w:szCs w:val="24"/>
        </w:rPr>
        <w:t>b. Check is-a hierarchy/has -a hierarchy and performs generalization and/or specialization relationship.</w:t>
      </w:r>
    </w:p>
    <w:p w14:paraId="4DEAA2EF" w14:textId="77777777" w:rsidR="003502AC" w:rsidRDefault="003502AC">
      <w:pPr>
        <w:spacing w:after="0"/>
        <w:jc w:val="both"/>
        <w:rPr>
          <w:rFonts w:ascii="Times New Roman" w:hAnsi="Times New Roman" w:cs="Times New Roman"/>
          <w:szCs w:val="24"/>
        </w:rPr>
      </w:pPr>
    </w:p>
    <w:p w14:paraId="3D797E98"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Generalization</w:t>
      </w:r>
    </w:p>
    <w:p w14:paraId="78FA69E7"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39BDB735" w14:textId="77777777" w:rsidR="003502AC" w:rsidRDefault="00C56D5F">
      <w:pPr>
        <w:spacing w:after="0"/>
        <w:jc w:val="both"/>
        <w:rPr>
          <w:rFonts w:ascii="Times New Roman" w:hAnsi="Times New Roman" w:cs="Times New Roman"/>
          <w:b/>
          <w:bCs/>
          <w:szCs w:val="24"/>
        </w:rPr>
      </w:pPr>
      <w:r>
        <w:rPr>
          <w:rFonts w:ascii="Times New Roman" w:hAnsi="Times New Roman" w:cs="Times New Roman"/>
          <w:b/>
          <w:bCs/>
          <w:szCs w:val="24"/>
        </w:rPr>
        <w:t>Entities:</w:t>
      </w:r>
    </w:p>
    <w:p w14:paraId="3E2A427F"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lastRenderedPageBreak/>
        <w:t>Player</w:t>
      </w:r>
    </w:p>
    <w:p w14:paraId="7645DE98"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Umpire</w:t>
      </w:r>
    </w:p>
    <w:p w14:paraId="717972F7" w14:textId="77777777" w:rsidR="003502AC" w:rsidRDefault="00C56D5F">
      <w:pPr>
        <w:spacing w:after="0"/>
        <w:jc w:val="both"/>
        <w:rPr>
          <w:rFonts w:ascii="Times New Roman" w:hAnsi="Times New Roman" w:cs="Times New Roman"/>
          <w:b/>
          <w:bCs/>
          <w:szCs w:val="24"/>
        </w:rPr>
      </w:pPr>
      <w:r>
        <w:rPr>
          <w:rFonts w:ascii="Times New Roman" w:hAnsi="Times New Roman" w:cs="Times New Roman"/>
          <w:b/>
          <w:bCs/>
          <w:szCs w:val="24"/>
        </w:rPr>
        <w:t>Attributes:</w:t>
      </w:r>
    </w:p>
    <w:p w14:paraId="5B3C5069"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The above entities have common attributes like First_Name, Last_Name, Date_of_Birth, age, Contact_No, and Email.</w:t>
      </w:r>
    </w:p>
    <w:p w14:paraId="33E5AE87" w14:textId="77777777" w:rsidR="003502AC" w:rsidRDefault="00C56D5F">
      <w:pPr>
        <w:spacing w:after="0"/>
        <w:jc w:val="both"/>
        <w:rPr>
          <w:rFonts w:ascii="Times New Roman" w:hAnsi="Times New Roman" w:cs="Times New Roman"/>
          <w:b/>
          <w:bCs/>
          <w:szCs w:val="24"/>
        </w:rPr>
      </w:pPr>
      <w:r>
        <w:rPr>
          <w:rFonts w:ascii="Times New Roman" w:hAnsi="Times New Roman" w:cs="Times New Roman"/>
          <w:b/>
          <w:bCs/>
          <w:szCs w:val="24"/>
        </w:rPr>
        <w:t>Potential Generalization:</w:t>
      </w:r>
    </w:p>
    <w:p w14:paraId="0D65377B"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Create a superclass called "Person" to represent the common attributes shared by Player and Umpire. The "Person" entity would have the following attributes:</w:t>
      </w:r>
    </w:p>
    <w:p w14:paraId="7F0E1344"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Person_ID (primary key)</w:t>
      </w:r>
    </w:p>
    <w:p w14:paraId="5A0610A3"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First_Name</w:t>
      </w:r>
    </w:p>
    <w:p w14:paraId="35B91DA6"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Last_Name</w:t>
      </w:r>
    </w:p>
    <w:p w14:paraId="19B33A61"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Date_of_Birth</w:t>
      </w:r>
    </w:p>
    <w:p w14:paraId="0BD3633F"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Age</w:t>
      </w:r>
    </w:p>
    <w:p w14:paraId="479330B8"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Contact_Number</w:t>
      </w:r>
    </w:p>
    <w:p w14:paraId="74C0CB99"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Email</w:t>
      </w:r>
    </w:p>
    <w:p w14:paraId="234F94BC" w14:textId="77777777" w:rsidR="003502AC" w:rsidRDefault="00C56D5F">
      <w:pPr>
        <w:spacing w:after="0"/>
        <w:jc w:val="both"/>
        <w:rPr>
          <w:rFonts w:ascii="Times New Roman" w:hAnsi="Times New Roman" w:cs="Times New Roman"/>
          <w:b/>
          <w:bCs/>
          <w:szCs w:val="24"/>
        </w:rPr>
      </w:pPr>
      <w:r>
        <w:rPr>
          <w:rFonts w:ascii="Times New Roman" w:hAnsi="Times New Roman" w:cs="Times New Roman"/>
          <w:b/>
          <w:bCs/>
          <w:szCs w:val="24"/>
        </w:rPr>
        <w:t>Subclasses:</w:t>
      </w:r>
    </w:p>
    <w:p w14:paraId="3F09B65B"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Player: Inherited attributes from "Person" and add specific attributes like Player_ID.</w:t>
      </w:r>
    </w:p>
    <w:p w14:paraId="72A59487"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Umpire: Inherited attributes from "Person" and add specific attributes like Umpire_ID.</w:t>
      </w:r>
    </w:p>
    <w:p w14:paraId="553FE638" w14:textId="77777777" w:rsidR="003502AC" w:rsidRDefault="003502AC">
      <w:pPr>
        <w:spacing w:after="0"/>
        <w:jc w:val="both"/>
        <w:rPr>
          <w:rFonts w:ascii="Times New Roman" w:hAnsi="Times New Roman" w:cs="Times New Roman"/>
          <w:szCs w:val="24"/>
        </w:rPr>
      </w:pPr>
    </w:p>
    <w:p w14:paraId="0F6FD0D5" w14:textId="77777777" w:rsidR="003502AC" w:rsidRDefault="00C56D5F">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77B164D9" wp14:editId="6B76E16D">
            <wp:extent cx="3314700" cy="3314700"/>
            <wp:effectExtent l="0" t="0" r="0" b="0"/>
            <wp:docPr id="212627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177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14700" cy="3314700"/>
                    </a:xfrm>
                    <a:prstGeom prst="rect">
                      <a:avLst/>
                    </a:prstGeom>
                    <a:noFill/>
                    <a:ln>
                      <a:noFill/>
                    </a:ln>
                  </pic:spPr>
                </pic:pic>
              </a:graphicData>
            </a:graphic>
          </wp:inline>
        </w:drawing>
      </w:r>
    </w:p>
    <w:p w14:paraId="4FAB30BA" w14:textId="77777777" w:rsidR="003502AC" w:rsidRDefault="003502AC">
      <w:pPr>
        <w:spacing w:after="0"/>
        <w:jc w:val="both"/>
        <w:rPr>
          <w:rFonts w:ascii="Times New Roman" w:hAnsi="Times New Roman" w:cs="Times New Roman"/>
          <w:szCs w:val="24"/>
        </w:rPr>
      </w:pPr>
    </w:p>
    <w:p w14:paraId="757935FF" w14:textId="77777777" w:rsidR="003502AC" w:rsidRDefault="003502AC">
      <w:pPr>
        <w:spacing w:after="0"/>
        <w:jc w:val="both"/>
        <w:rPr>
          <w:rFonts w:ascii="Times New Roman" w:hAnsi="Times New Roman" w:cs="Times New Roman"/>
          <w:szCs w:val="24"/>
        </w:rPr>
      </w:pPr>
    </w:p>
    <w:p w14:paraId="46195D17"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By using generalization, we can reduce data redundancy, improve data integrity, and simplify the structure of the ER diagram. This approach also allows for easier maintenance </w:t>
      </w:r>
      <w:r>
        <w:rPr>
          <w:rFonts w:ascii="Times New Roman" w:hAnsi="Times New Roman" w:cs="Times New Roman"/>
          <w:szCs w:val="24"/>
        </w:rPr>
        <w:lastRenderedPageBreak/>
        <w:t>and updates, as changes made to the attributes shared by all "Person" entities will be automatically reflected in the subclasses.</w:t>
      </w:r>
    </w:p>
    <w:p w14:paraId="56151318" w14:textId="77777777" w:rsidR="003502AC" w:rsidRDefault="003502AC">
      <w:pPr>
        <w:spacing w:after="0"/>
        <w:jc w:val="both"/>
        <w:rPr>
          <w:rFonts w:ascii="Times New Roman" w:hAnsi="Times New Roman" w:cs="Times New Roman"/>
          <w:szCs w:val="24"/>
        </w:rPr>
      </w:pPr>
    </w:p>
    <w:p w14:paraId="018A7476" w14:textId="77777777" w:rsidR="003502AC" w:rsidRDefault="00C56D5F">
      <w:pPr>
        <w:spacing w:after="0"/>
        <w:jc w:val="both"/>
        <w:rPr>
          <w:rFonts w:ascii="Times New Roman" w:hAnsi="Times New Roman" w:cs="Times New Roman"/>
          <w:b/>
          <w:szCs w:val="24"/>
        </w:rPr>
      </w:pPr>
      <w:r>
        <w:rPr>
          <w:rFonts w:ascii="Times New Roman" w:hAnsi="Times New Roman" w:cs="Times New Roman"/>
          <w:b/>
          <w:szCs w:val="24"/>
        </w:rPr>
        <w:t>Specialization</w:t>
      </w:r>
    </w:p>
    <w:p w14:paraId="37A28632"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7102EFE6" w14:textId="77777777" w:rsidR="003502AC" w:rsidRDefault="003502AC">
      <w:pPr>
        <w:spacing w:after="0"/>
        <w:jc w:val="both"/>
        <w:rPr>
          <w:rFonts w:ascii="Times New Roman" w:hAnsi="Times New Roman" w:cs="Times New Roman"/>
          <w:szCs w:val="24"/>
        </w:rPr>
      </w:pPr>
    </w:p>
    <w:p w14:paraId="18BA37A7"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3AF5C721" w14:textId="77777777" w:rsidR="003502AC" w:rsidRDefault="003502AC">
      <w:pPr>
        <w:spacing w:after="0"/>
        <w:jc w:val="both"/>
        <w:rPr>
          <w:rFonts w:ascii="Times New Roman" w:hAnsi="Times New Roman" w:cs="Times New Roman"/>
          <w:szCs w:val="24"/>
        </w:rPr>
      </w:pPr>
    </w:p>
    <w:p w14:paraId="01E4FF14"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Here's the modified ER diagram with the specialization:</w:t>
      </w:r>
    </w:p>
    <w:p w14:paraId="491A5DAF" w14:textId="77777777" w:rsidR="003502AC" w:rsidRDefault="00C56D5F">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4AB2F188" wp14:editId="4DE8CDA4">
            <wp:extent cx="3600450" cy="3600450"/>
            <wp:effectExtent l="0" t="0" r="0" b="0"/>
            <wp:docPr id="1507771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1102"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00450" cy="3600450"/>
                    </a:xfrm>
                    <a:prstGeom prst="rect">
                      <a:avLst/>
                    </a:prstGeom>
                    <a:noFill/>
                    <a:ln>
                      <a:noFill/>
                    </a:ln>
                  </pic:spPr>
                </pic:pic>
              </a:graphicData>
            </a:graphic>
          </wp:inline>
        </w:drawing>
      </w:r>
    </w:p>
    <w:p w14:paraId="1388DDFE" w14:textId="77777777" w:rsidR="003502AC" w:rsidRDefault="003502AC">
      <w:pPr>
        <w:spacing w:after="0"/>
        <w:jc w:val="both"/>
        <w:rPr>
          <w:rFonts w:ascii="Times New Roman" w:hAnsi="Times New Roman" w:cs="Times New Roman"/>
          <w:szCs w:val="24"/>
        </w:rPr>
      </w:pPr>
    </w:p>
    <w:p w14:paraId="04B91479" w14:textId="77777777" w:rsidR="003502AC" w:rsidRDefault="00C56D5F">
      <w:pPr>
        <w:spacing w:after="0"/>
        <w:jc w:val="both"/>
        <w:rPr>
          <w:rFonts w:ascii="Times New Roman" w:eastAsia="Times New Roman" w:hAnsi="Times New Roman" w:cs="Times New Roman"/>
          <w:b/>
          <w:szCs w:val="24"/>
        </w:rPr>
      </w:pPr>
      <w:r>
        <w:rPr>
          <w:rFonts w:ascii="Times New Roman" w:eastAsia="Times New Roman" w:hAnsi="Times New Roman" w:cs="Times New Roman"/>
          <w:b/>
          <w:szCs w:val="24"/>
        </w:rPr>
        <w:t>2. c Find the domain of the attribute and perform check constraint to the applicable.</w:t>
      </w:r>
    </w:p>
    <w:p w14:paraId="4B53061A" w14:textId="77777777" w:rsidR="003502AC" w:rsidRDefault="003502AC">
      <w:pPr>
        <w:spacing w:after="0"/>
        <w:jc w:val="both"/>
        <w:rPr>
          <w:rFonts w:ascii="Times New Roman" w:hAnsi="Times New Roman" w:cs="Times New Roman"/>
          <w:szCs w:val="24"/>
        </w:rPr>
      </w:pPr>
    </w:p>
    <w:tbl>
      <w:tblPr>
        <w:tblW w:w="0" w:type="auto"/>
        <w:tblLook w:val="04A0" w:firstRow="1" w:lastRow="0" w:firstColumn="1" w:lastColumn="0" w:noHBand="0" w:noVBand="1"/>
      </w:tblPr>
      <w:tblGrid>
        <w:gridCol w:w="2880"/>
        <w:gridCol w:w="2880"/>
        <w:gridCol w:w="2880"/>
      </w:tblGrid>
      <w:tr w:rsidR="003502AC" w14:paraId="2DAEAE1F" w14:textId="77777777">
        <w:tc>
          <w:tcPr>
            <w:tcW w:w="2880" w:type="dxa"/>
          </w:tcPr>
          <w:p w14:paraId="4B1DEA5D" w14:textId="77777777" w:rsidR="003502AC" w:rsidRDefault="00C56D5F">
            <w:r>
              <w:t>Attribute</w:t>
            </w:r>
          </w:p>
        </w:tc>
        <w:tc>
          <w:tcPr>
            <w:tcW w:w="2880" w:type="dxa"/>
          </w:tcPr>
          <w:p w14:paraId="55B4C03C" w14:textId="77777777" w:rsidR="003502AC" w:rsidRDefault="00C56D5F">
            <w:r>
              <w:t>Domain</w:t>
            </w:r>
          </w:p>
        </w:tc>
        <w:tc>
          <w:tcPr>
            <w:tcW w:w="2880" w:type="dxa"/>
          </w:tcPr>
          <w:p w14:paraId="123F9E75" w14:textId="77777777" w:rsidR="003502AC" w:rsidRDefault="00C56D5F">
            <w:r>
              <w:t>Check Constraint Example</w:t>
            </w:r>
          </w:p>
        </w:tc>
      </w:tr>
      <w:tr w:rsidR="003502AC" w14:paraId="25BAD365" w14:textId="77777777">
        <w:tc>
          <w:tcPr>
            <w:tcW w:w="2880" w:type="dxa"/>
          </w:tcPr>
          <w:p w14:paraId="215A96E8" w14:textId="77777777" w:rsidR="003502AC" w:rsidRDefault="00C56D5F">
            <w:r>
              <w:t>Age</w:t>
            </w:r>
          </w:p>
        </w:tc>
        <w:tc>
          <w:tcPr>
            <w:tcW w:w="2880" w:type="dxa"/>
          </w:tcPr>
          <w:p w14:paraId="2B5C0C3D" w14:textId="77777777" w:rsidR="003502AC" w:rsidRDefault="00C56D5F">
            <w:r>
              <w:t>Integer</w:t>
            </w:r>
          </w:p>
        </w:tc>
        <w:tc>
          <w:tcPr>
            <w:tcW w:w="2880" w:type="dxa"/>
          </w:tcPr>
          <w:p w14:paraId="054E3E5B" w14:textId="77777777" w:rsidR="003502AC" w:rsidRDefault="00C56D5F">
            <w:r>
              <w:t>CHECK (Age &gt;= 18)</w:t>
            </w:r>
          </w:p>
        </w:tc>
      </w:tr>
      <w:tr w:rsidR="003502AC" w14:paraId="2196D688" w14:textId="77777777">
        <w:tc>
          <w:tcPr>
            <w:tcW w:w="2880" w:type="dxa"/>
          </w:tcPr>
          <w:p w14:paraId="0B4C9539" w14:textId="77777777" w:rsidR="003502AC" w:rsidRDefault="00C56D5F">
            <w:r>
              <w:lastRenderedPageBreak/>
              <w:t>Contact_No</w:t>
            </w:r>
          </w:p>
        </w:tc>
        <w:tc>
          <w:tcPr>
            <w:tcW w:w="2880" w:type="dxa"/>
          </w:tcPr>
          <w:p w14:paraId="140562C8" w14:textId="77777777" w:rsidR="003502AC" w:rsidRDefault="00C56D5F">
            <w:r>
              <w:t>VARCHAR(10–15)</w:t>
            </w:r>
          </w:p>
        </w:tc>
        <w:tc>
          <w:tcPr>
            <w:tcW w:w="2880" w:type="dxa"/>
          </w:tcPr>
          <w:p w14:paraId="2DAB598A" w14:textId="77777777" w:rsidR="003502AC" w:rsidRDefault="00C56D5F">
            <w:r>
              <w:t>CHECK (LENGTH(Contact_No) BETWEEN 10 AND 15)</w:t>
            </w:r>
          </w:p>
        </w:tc>
      </w:tr>
      <w:tr w:rsidR="003502AC" w14:paraId="78FE8B3F" w14:textId="77777777">
        <w:tc>
          <w:tcPr>
            <w:tcW w:w="2880" w:type="dxa"/>
          </w:tcPr>
          <w:p w14:paraId="32B0D941" w14:textId="77777777" w:rsidR="003502AC" w:rsidRDefault="00C56D5F">
            <w:r>
              <w:t>Email</w:t>
            </w:r>
          </w:p>
        </w:tc>
        <w:tc>
          <w:tcPr>
            <w:tcW w:w="2880" w:type="dxa"/>
          </w:tcPr>
          <w:p w14:paraId="458B4EC8" w14:textId="77777777" w:rsidR="003502AC" w:rsidRDefault="00C56D5F">
            <w:r>
              <w:t>VARCHAR</w:t>
            </w:r>
          </w:p>
        </w:tc>
        <w:tc>
          <w:tcPr>
            <w:tcW w:w="2880" w:type="dxa"/>
          </w:tcPr>
          <w:p w14:paraId="0C5A2307" w14:textId="77777777" w:rsidR="003502AC" w:rsidRDefault="00C56D5F">
            <w:r>
              <w:t>CHECK (Email LIKE '%@%.%')</w:t>
            </w:r>
          </w:p>
        </w:tc>
      </w:tr>
      <w:tr w:rsidR="003502AC" w14:paraId="22B9A269" w14:textId="77777777">
        <w:tc>
          <w:tcPr>
            <w:tcW w:w="2880" w:type="dxa"/>
          </w:tcPr>
          <w:p w14:paraId="5830E992" w14:textId="77777777" w:rsidR="003502AC" w:rsidRDefault="00C56D5F">
            <w:r>
              <w:t>Capacity</w:t>
            </w:r>
          </w:p>
        </w:tc>
        <w:tc>
          <w:tcPr>
            <w:tcW w:w="2880" w:type="dxa"/>
          </w:tcPr>
          <w:p w14:paraId="677D5F47" w14:textId="77777777" w:rsidR="003502AC" w:rsidRDefault="00C56D5F">
            <w:r>
              <w:t>Integer</w:t>
            </w:r>
          </w:p>
        </w:tc>
        <w:tc>
          <w:tcPr>
            <w:tcW w:w="2880" w:type="dxa"/>
          </w:tcPr>
          <w:p w14:paraId="4FBD0D72" w14:textId="77777777" w:rsidR="003502AC" w:rsidRDefault="00C56D5F">
            <w:r>
              <w:t>CHECK (Capacity &gt; 0)</w:t>
            </w:r>
          </w:p>
        </w:tc>
      </w:tr>
      <w:tr w:rsidR="003502AC" w14:paraId="683733FB" w14:textId="77777777">
        <w:tc>
          <w:tcPr>
            <w:tcW w:w="2880" w:type="dxa"/>
          </w:tcPr>
          <w:p w14:paraId="4698615F" w14:textId="77777777" w:rsidR="003502AC" w:rsidRDefault="00C56D5F">
            <w:r>
              <w:t>PlayingRole</w:t>
            </w:r>
          </w:p>
        </w:tc>
        <w:tc>
          <w:tcPr>
            <w:tcW w:w="2880" w:type="dxa"/>
          </w:tcPr>
          <w:p w14:paraId="5EDC6170" w14:textId="77777777" w:rsidR="003502AC" w:rsidRDefault="00C56D5F">
            <w:r>
              <w:t>VARCHAR</w:t>
            </w:r>
          </w:p>
        </w:tc>
        <w:tc>
          <w:tcPr>
            <w:tcW w:w="2880" w:type="dxa"/>
          </w:tcPr>
          <w:p w14:paraId="4792DD0E" w14:textId="77777777" w:rsidR="003502AC" w:rsidRDefault="00C56D5F">
            <w:r>
              <w:t>CHECK (PlayingRole</w:t>
            </w:r>
            <w:r>
              <w:t xml:space="preserve"> IN ('Batsman', 'Bowler', 'All-Rounder', 'Wicket-Keeper'))</w:t>
            </w:r>
          </w:p>
        </w:tc>
      </w:tr>
    </w:tbl>
    <w:p w14:paraId="28D2127B" w14:textId="77777777" w:rsidR="003502AC" w:rsidRDefault="003502AC">
      <w:pPr>
        <w:spacing w:after="0"/>
        <w:jc w:val="both"/>
        <w:rPr>
          <w:rFonts w:ascii="Times New Roman" w:hAnsi="Times New Roman" w:cs="Times New Roman"/>
          <w:b/>
          <w:szCs w:val="24"/>
        </w:rPr>
      </w:pPr>
    </w:p>
    <w:p w14:paraId="1E1BBA8C" w14:textId="77777777" w:rsidR="003502AC" w:rsidRDefault="00C56D5F">
      <w:pPr>
        <w:spacing w:after="0"/>
        <w:jc w:val="both"/>
        <w:rPr>
          <w:rFonts w:ascii="Times New Roman" w:hAnsi="Times New Roman" w:cs="Times New Roman"/>
          <w:b/>
          <w:szCs w:val="24"/>
        </w:rPr>
      </w:pPr>
      <w:r>
        <w:rPr>
          <w:rFonts w:ascii="Times New Roman" w:hAnsi="Times New Roman" w:cs="Times New Roman"/>
          <w:b/>
          <w:szCs w:val="24"/>
        </w:rPr>
        <w:t>SQL&gt; ALTER TABLE Player ADD CONSTRAINT check_con CHECK (age&gt;= 18);</w:t>
      </w:r>
    </w:p>
    <w:p w14:paraId="28D059BD" w14:textId="77777777" w:rsidR="003502AC" w:rsidRDefault="003502AC">
      <w:pPr>
        <w:spacing w:after="0"/>
        <w:jc w:val="both"/>
        <w:rPr>
          <w:rFonts w:ascii="Times New Roman" w:hAnsi="Times New Roman" w:cs="Times New Roman"/>
          <w:b/>
          <w:szCs w:val="24"/>
        </w:rPr>
      </w:pPr>
    </w:p>
    <w:p w14:paraId="5C0F6912" w14:textId="77777777" w:rsidR="003502AC" w:rsidRDefault="00C56D5F">
      <w:pPr>
        <w:spacing w:after="0"/>
        <w:jc w:val="both"/>
        <w:rPr>
          <w:rFonts w:ascii="Times New Roman" w:hAnsi="Times New Roman" w:cs="Times New Roman"/>
          <w:b/>
          <w:szCs w:val="24"/>
        </w:rPr>
      </w:pPr>
      <w:r>
        <w:rPr>
          <w:rFonts w:ascii="Times New Roman" w:hAnsi="Times New Roman" w:cs="Times New Roman"/>
          <w:b/>
          <w:szCs w:val="24"/>
        </w:rPr>
        <w:t>Table altered.</w:t>
      </w:r>
    </w:p>
    <w:p w14:paraId="563EC755" w14:textId="77777777" w:rsidR="003502AC" w:rsidRDefault="00C56D5F">
      <w:pPr>
        <w:pStyle w:val="BodyText"/>
        <w:spacing w:before="4" w:line="275" w:lineRule="exact"/>
      </w:pPr>
      <w:r>
        <w:rPr>
          <w:b/>
        </w:rPr>
        <w:t xml:space="preserve">2.d </w:t>
      </w:r>
      <w:r>
        <w:t>Rename the relations:</w:t>
      </w:r>
    </w:p>
    <w:p w14:paraId="4171E205" w14:textId="77777777" w:rsidR="003502AC" w:rsidRDefault="003502AC">
      <w:pPr>
        <w:pStyle w:val="BodyText"/>
        <w:spacing w:before="4" w:line="275" w:lineRule="exact"/>
      </w:pPr>
    </w:p>
    <w:p w14:paraId="48F8A100" w14:textId="77777777" w:rsidR="003502AC" w:rsidRDefault="00C56D5F">
      <w:pPr>
        <w:pStyle w:val="BodyText"/>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14:paraId="054545E9" w14:textId="77777777" w:rsidR="003502AC" w:rsidRDefault="003502AC">
      <w:pPr>
        <w:pStyle w:val="BodyText"/>
        <w:spacing w:before="4" w:line="275" w:lineRule="exact"/>
        <w:jc w:val="both"/>
      </w:pPr>
    </w:p>
    <w:p w14:paraId="4D97A501" w14:textId="77777777" w:rsidR="003502AC" w:rsidRDefault="003502AC">
      <w:pPr>
        <w:pStyle w:val="BodyText"/>
        <w:spacing w:before="4" w:line="275" w:lineRule="exact"/>
        <w:jc w:val="both"/>
      </w:pPr>
    </w:p>
    <w:p w14:paraId="4DA1FB64" w14:textId="77777777" w:rsidR="003502AC" w:rsidRDefault="00C56D5F">
      <w:pPr>
        <w:pStyle w:val="BodyText"/>
        <w:spacing w:before="4" w:line="275" w:lineRule="exact"/>
        <w:jc w:val="both"/>
      </w:pPr>
      <w:r>
        <w:t>Here's the syntax for renaming a column in the Table:</w:t>
      </w:r>
    </w:p>
    <w:p w14:paraId="5A3617F9" w14:textId="77777777" w:rsidR="003502AC" w:rsidRDefault="003502AC">
      <w:pPr>
        <w:pStyle w:val="BodyText"/>
        <w:spacing w:before="4" w:line="275" w:lineRule="exact"/>
        <w:jc w:val="both"/>
      </w:pPr>
    </w:p>
    <w:p w14:paraId="684293D4" w14:textId="77777777" w:rsidR="003502AC" w:rsidRDefault="00C56D5F">
      <w:pPr>
        <w:pStyle w:val="BodyText"/>
        <w:spacing w:before="4" w:line="275" w:lineRule="exact"/>
        <w:jc w:val="both"/>
      </w:pPr>
      <w:r>
        <w:t>SQL&gt; Alter table Umpire RENAME column contact_no TO phone_no;</w:t>
      </w:r>
    </w:p>
    <w:p w14:paraId="5D2E2D31" w14:textId="77777777" w:rsidR="003502AC" w:rsidRDefault="003502AC">
      <w:pPr>
        <w:pStyle w:val="BodyText"/>
        <w:spacing w:before="4" w:line="275" w:lineRule="exact"/>
        <w:jc w:val="both"/>
      </w:pPr>
    </w:p>
    <w:p w14:paraId="4F889055" w14:textId="77777777" w:rsidR="003502AC" w:rsidRDefault="00C56D5F">
      <w:pPr>
        <w:pStyle w:val="BodyText"/>
        <w:spacing w:before="4" w:line="275" w:lineRule="exact"/>
        <w:jc w:val="both"/>
      </w:pPr>
      <w:r>
        <w:t>Table altered.</w:t>
      </w:r>
    </w:p>
    <w:p w14:paraId="4515FD6C" w14:textId="77777777" w:rsidR="003502AC" w:rsidRDefault="003502AC">
      <w:pPr>
        <w:spacing w:after="0"/>
        <w:jc w:val="both"/>
        <w:rPr>
          <w:rFonts w:ascii="Times New Roman" w:hAnsi="Times New Roman" w:cs="Times New Roman"/>
          <w:szCs w:val="24"/>
        </w:rPr>
      </w:pPr>
    </w:p>
    <w:p w14:paraId="77A7EB54"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SQL&gt; DESC Umpire</w:t>
      </w:r>
    </w:p>
    <w:p w14:paraId="7FFBE036"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Name                                      Null?    Type</w:t>
      </w:r>
    </w:p>
    <w:p w14:paraId="7CD56AA1"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 -------- ----------------------------</w:t>
      </w:r>
    </w:p>
    <w:p w14:paraId="22689BCD"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UMPIREID                                           VARCHAR2(10)</w:t>
      </w:r>
    </w:p>
    <w:p w14:paraId="222DBDF3"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FNAME                                              VARCHAR2(30)</w:t>
      </w:r>
    </w:p>
    <w:p w14:paraId="4FDCC8C7"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LNAME                                              VARCHAR2(30)</w:t>
      </w:r>
    </w:p>
    <w:p w14:paraId="640F484B"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AGE                                                NUMBER(5,2)</w:t>
      </w:r>
    </w:p>
    <w:p w14:paraId="39554275"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DATEOFBIRTH                                        DATE</w:t>
      </w:r>
    </w:p>
    <w:p w14:paraId="16E35AD9"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COUNTRY                                            VARCHAR2(30)</w:t>
      </w:r>
    </w:p>
    <w:p w14:paraId="2B20F03B"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lastRenderedPageBreak/>
        <w:t xml:space="preserve"> EMAIL                                              VARCHAR2(40)</w:t>
      </w:r>
    </w:p>
    <w:p w14:paraId="29ACC028"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 xml:space="preserve"> PHONE_NO                                           NUMBER</w:t>
      </w:r>
    </w:p>
    <w:p w14:paraId="63548543" w14:textId="77777777" w:rsidR="003502AC" w:rsidRDefault="003502AC">
      <w:pPr>
        <w:spacing w:after="0"/>
        <w:jc w:val="both"/>
        <w:rPr>
          <w:rFonts w:ascii="Times New Roman" w:hAnsi="Times New Roman" w:cs="Times New Roman"/>
          <w:szCs w:val="24"/>
        </w:rPr>
      </w:pPr>
    </w:p>
    <w:p w14:paraId="3C89472A" w14:textId="77777777" w:rsidR="003502AC" w:rsidRDefault="003502AC">
      <w:pPr>
        <w:spacing w:after="0"/>
        <w:jc w:val="both"/>
        <w:rPr>
          <w:rFonts w:ascii="Times New Roman" w:hAnsi="Times New Roman" w:cs="Times New Roman"/>
          <w:szCs w:val="24"/>
        </w:rPr>
      </w:pPr>
    </w:p>
    <w:p w14:paraId="797BD857" w14:textId="77777777" w:rsidR="003502AC" w:rsidRDefault="00C56D5F">
      <w:pPr>
        <w:spacing w:after="0"/>
        <w:jc w:val="both"/>
        <w:rPr>
          <w:rFonts w:ascii="Times New Roman" w:hAnsi="Times New Roman" w:cs="Times New Roman"/>
          <w:szCs w:val="24"/>
        </w:rPr>
      </w:pPr>
      <w:r>
        <w:rPr>
          <w:rFonts w:ascii="Times New Roman" w:hAnsi="Times New Roman" w:cs="Times New Roman"/>
          <w:b/>
          <w:szCs w:val="24"/>
        </w:rPr>
        <w:t xml:space="preserve">2.e </w:t>
      </w:r>
      <w:r>
        <w:rPr>
          <w:rFonts w:ascii="Times New Roman" w:hAnsi="Times New Roman" w:cs="Times New Roman"/>
          <w:szCs w:val="24"/>
        </w:rPr>
        <w:t>Perform SQL Relations using DDL, DCL commands.</w:t>
      </w:r>
    </w:p>
    <w:p w14:paraId="1F2789C1" w14:textId="77777777" w:rsidR="003502AC" w:rsidRDefault="003502AC">
      <w:pPr>
        <w:spacing w:after="0"/>
        <w:jc w:val="both"/>
        <w:rPr>
          <w:rFonts w:ascii="Times New Roman" w:hAnsi="Times New Roman" w:cs="Times New Roman"/>
          <w:szCs w:val="24"/>
        </w:rPr>
      </w:pPr>
    </w:p>
    <w:p w14:paraId="4ADC663D" w14:textId="77777777" w:rsidR="003502AC" w:rsidRDefault="00C56D5F">
      <w:pPr>
        <w:spacing w:after="0"/>
        <w:jc w:val="both"/>
        <w:rPr>
          <w:rFonts w:ascii="Times New Roman" w:hAnsi="Times New Roman" w:cs="Times New Roman"/>
          <w:szCs w:val="24"/>
        </w:rPr>
      </w:pPr>
      <w:r>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44B03B0" w14:textId="77777777" w:rsidR="003502AC" w:rsidRDefault="003502AC">
      <w:pPr>
        <w:spacing w:after="0"/>
        <w:jc w:val="both"/>
        <w:rPr>
          <w:rFonts w:ascii="Times New Roman" w:hAnsi="Times New Roman" w:cs="Times New Roman"/>
          <w:szCs w:val="24"/>
        </w:rPr>
      </w:pPr>
    </w:p>
    <w:p w14:paraId="4CD91C07" w14:textId="77777777" w:rsidR="003502AC" w:rsidRDefault="00C56D5F">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Grant</w:t>
      </w:r>
    </w:p>
    <w:p w14:paraId="40150F03" w14:textId="77777777" w:rsidR="003502AC" w:rsidRDefault="00C56D5F">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Revoke</w:t>
      </w:r>
    </w:p>
    <w:p w14:paraId="02EDB119" w14:textId="77777777" w:rsidR="003502AC" w:rsidRDefault="003502AC">
      <w:pPr>
        <w:jc w:val="both"/>
        <w:rPr>
          <w:rFonts w:ascii="Times New Roman" w:hAnsi="Times New Roman" w:cs="Times New Roman"/>
          <w:szCs w:val="24"/>
        </w:rPr>
      </w:pPr>
    </w:p>
    <w:p w14:paraId="73AFB8BD" w14:textId="77777777" w:rsidR="003502AC" w:rsidRDefault="00C56D5F">
      <w:pPr>
        <w:jc w:val="both"/>
        <w:rPr>
          <w:rFonts w:ascii="Times New Roman" w:hAnsi="Times New Roman" w:cs="Times New Roman"/>
          <w:b/>
          <w:szCs w:val="24"/>
        </w:rPr>
      </w:pPr>
      <w:r>
        <w:rPr>
          <w:rFonts w:ascii="Times New Roman" w:hAnsi="Times New Roman" w:cs="Times New Roman"/>
          <w:b/>
          <w:szCs w:val="24"/>
        </w:rPr>
        <w:t>GRANT:</w:t>
      </w:r>
    </w:p>
    <w:p w14:paraId="374F0E65" w14:textId="77777777" w:rsidR="003502AC" w:rsidRDefault="00C56D5F">
      <w:pPr>
        <w:jc w:val="both"/>
        <w:rPr>
          <w:rFonts w:ascii="Times New Roman" w:hAnsi="Times New Roman" w:cs="Times New Roman"/>
          <w:szCs w:val="24"/>
        </w:rPr>
      </w:pPr>
      <w:r>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6EE7FA1A" w14:textId="77777777" w:rsidR="003502AC" w:rsidRDefault="00C56D5F">
      <w:pPr>
        <w:jc w:val="both"/>
        <w:rPr>
          <w:rFonts w:ascii="Times New Roman" w:hAnsi="Times New Roman" w:cs="Times New Roman"/>
          <w:b/>
          <w:szCs w:val="24"/>
        </w:rPr>
      </w:pPr>
      <w:r>
        <w:rPr>
          <w:rFonts w:ascii="Times New Roman" w:hAnsi="Times New Roman" w:cs="Times New Roman"/>
          <w:b/>
          <w:szCs w:val="24"/>
        </w:rPr>
        <w:t>SQL&gt; create user Raj identified by kumar;</w:t>
      </w:r>
    </w:p>
    <w:p w14:paraId="5472A73D" w14:textId="77777777" w:rsidR="003502AC" w:rsidRDefault="00C56D5F">
      <w:pPr>
        <w:jc w:val="both"/>
        <w:rPr>
          <w:rFonts w:ascii="Times New Roman" w:hAnsi="Times New Roman" w:cs="Times New Roman"/>
          <w:szCs w:val="24"/>
        </w:rPr>
      </w:pPr>
      <w:r>
        <w:rPr>
          <w:rFonts w:ascii="Times New Roman" w:hAnsi="Times New Roman" w:cs="Times New Roman"/>
          <w:szCs w:val="24"/>
        </w:rPr>
        <w:t>User created.</w:t>
      </w:r>
    </w:p>
    <w:p w14:paraId="4D86A94C" w14:textId="77777777" w:rsidR="003502AC" w:rsidRDefault="00C56D5F">
      <w:pPr>
        <w:jc w:val="both"/>
        <w:rPr>
          <w:rFonts w:ascii="Times New Roman" w:hAnsi="Times New Roman" w:cs="Times New Roman"/>
          <w:szCs w:val="24"/>
        </w:rPr>
      </w:pPr>
      <w:r>
        <w:rPr>
          <w:rFonts w:ascii="Times New Roman" w:hAnsi="Times New Roman" w:cs="Times New Roman"/>
          <w:szCs w:val="24"/>
        </w:rPr>
        <w:t>SQL&gt; grant resource to raj;</w:t>
      </w:r>
    </w:p>
    <w:p w14:paraId="4219B628" w14:textId="77777777" w:rsidR="003502AC" w:rsidRDefault="00C56D5F">
      <w:pPr>
        <w:jc w:val="both"/>
        <w:rPr>
          <w:rFonts w:ascii="Times New Roman" w:hAnsi="Times New Roman" w:cs="Times New Roman"/>
          <w:szCs w:val="24"/>
        </w:rPr>
      </w:pPr>
      <w:r>
        <w:rPr>
          <w:rFonts w:ascii="Times New Roman" w:hAnsi="Times New Roman" w:cs="Times New Roman"/>
          <w:szCs w:val="24"/>
        </w:rPr>
        <w:t>Grant succeeded.</w:t>
      </w:r>
    </w:p>
    <w:p w14:paraId="6F6DE56F" w14:textId="77777777" w:rsidR="003502AC" w:rsidRDefault="00C56D5F">
      <w:pPr>
        <w:jc w:val="both"/>
        <w:rPr>
          <w:rFonts w:ascii="Times New Roman" w:hAnsi="Times New Roman" w:cs="Times New Roman"/>
          <w:szCs w:val="24"/>
        </w:rPr>
      </w:pPr>
      <w:r>
        <w:rPr>
          <w:rFonts w:ascii="Times New Roman" w:hAnsi="Times New Roman" w:cs="Times New Roman"/>
          <w:szCs w:val="24"/>
        </w:rPr>
        <w:t>SQL&gt; grant create session to raj;</w:t>
      </w:r>
    </w:p>
    <w:p w14:paraId="6607C969" w14:textId="77777777" w:rsidR="003502AC" w:rsidRDefault="00C56D5F">
      <w:pPr>
        <w:jc w:val="both"/>
        <w:rPr>
          <w:rFonts w:ascii="Times New Roman" w:hAnsi="Times New Roman" w:cs="Times New Roman"/>
          <w:szCs w:val="24"/>
        </w:rPr>
      </w:pPr>
      <w:r>
        <w:rPr>
          <w:rFonts w:ascii="Times New Roman" w:hAnsi="Times New Roman" w:cs="Times New Roman"/>
          <w:szCs w:val="24"/>
        </w:rPr>
        <w:t>Grant succeeded.</w:t>
      </w:r>
    </w:p>
    <w:p w14:paraId="53C6A52C" w14:textId="77777777" w:rsidR="003502AC" w:rsidRDefault="00C56D5F">
      <w:pPr>
        <w:jc w:val="both"/>
        <w:rPr>
          <w:rFonts w:ascii="Times New Roman" w:hAnsi="Times New Roman" w:cs="Times New Roman"/>
          <w:szCs w:val="24"/>
        </w:rPr>
      </w:pPr>
      <w:r>
        <w:rPr>
          <w:rFonts w:ascii="Times New Roman" w:hAnsi="Times New Roman" w:cs="Times New Roman"/>
          <w:szCs w:val="24"/>
        </w:rPr>
        <w:t>SQL&gt; conn</w:t>
      </w:r>
    </w:p>
    <w:p w14:paraId="06BB75A2" w14:textId="77777777" w:rsidR="003502AC" w:rsidRDefault="00C56D5F">
      <w:pPr>
        <w:jc w:val="both"/>
        <w:rPr>
          <w:rFonts w:ascii="Times New Roman" w:hAnsi="Times New Roman" w:cs="Times New Roman"/>
          <w:szCs w:val="24"/>
        </w:rPr>
      </w:pPr>
      <w:r>
        <w:rPr>
          <w:rFonts w:ascii="Times New Roman" w:hAnsi="Times New Roman" w:cs="Times New Roman"/>
          <w:szCs w:val="24"/>
        </w:rPr>
        <w:t>Enter user-name: raj</w:t>
      </w:r>
    </w:p>
    <w:p w14:paraId="609C89DD" w14:textId="77777777" w:rsidR="003502AC" w:rsidRDefault="00C56D5F">
      <w:pPr>
        <w:jc w:val="both"/>
        <w:rPr>
          <w:rFonts w:ascii="Times New Roman" w:hAnsi="Times New Roman" w:cs="Times New Roman"/>
          <w:szCs w:val="24"/>
        </w:rPr>
      </w:pPr>
      <w:r>
        <w:rPr>
          <w:rFonts w:ascii="Times New Roman" w:hAnsi="Times New Roman" w:cs="Times New Roman"/>
          <w:szCs w:val="24"/>
        </w:rPr>
        <w:t>Enter password:</w:t>
      </w:r>
    </w:p>
    <w:p w14:paraId="7061BE18" w14:textId="77777777" w:rsidR="003502AC" w:rsidRDefault="00C56D5F">
      <w:pPr>
        <w:jc w:val="both"/>
        <w:rPr>
          <w:rFonts w:ascii="Times New Roman" w:hAnsi="Times New Roman" w:cs="Times New Roman"/>
          <w:szCs w:val="24"/>
        </w:rPr>
      </w:pPr>
      <w:r>
        <w:rPr>
          <w:rFonts w:ascii="Times New Roman" w:hAnsi="Times New Roman" w:cs="Times New Roman"/>
          <w:szCs w:val="24"/>
        </w:rPr>
        <w:t>Connected.</w:t>
      </w:r>
    </w:p>
    <w:p w14:paraId="70C6A49D" w14:textId="77777777" w:rsidR="003502AC" w:rsidRDefault="00C56D5F">
      <w:pPr>
        <w:jc w:val="both"/>
        <w:rPr>
          <w:rFonts w:ascii="Times New Roman" w:hAnsi="Times New Roman" w:cs="Times New Roman"/>
          <w:szCs w:val="24"/>
        </w:rPr>
      </w:pPr>
      <w:r>
        <w:rPr>
          <w:rFonts w:ascii="Times New Roman" w:hAnsi="Times New Roman" w:cs="Times New Roman"/>
          <w:szCs w:val="24"/>
        </w:rPr>
        <w:t>SQL&gt; create table emp(eno number,ename varchar(10));</w:t>
      </w:r>
    </w:p>
    <w:p w14:paraId="0FA60BA8" w14:textId="77777777" w:rsidR="003502AC" w:rsidRDefault="00C56D5F">
      <w:pPr>
        <w:jc w:val="both"/>
        <w:rPr>
          <w:rFonts w:ascii="Times New Roman" w:hAnsi="Times New Roman" w:cs="Times New Roman"/>
          <w:szCs w:val="24"/>
        </w:rPr>
      </w:pPr>
      <w:r>
        <w:rPr>
          <w:rFonts w:ascii="Times New Roman" w:hAnsi="Times New Roman" w:cs="Times New Roman"/>
          <w:szCs w:val="24"/>
        </w:rPr>
        <w:t>Table created.</w:t>
      </w:r>
    </w:p>
    <w:p w14:paraId="7019DFCE" w14:textId="77777777" w:rsidR="003502AC" w:rsidRDefault="00C56D5F">
      <w:pPr>
        <w:jc w:val="both"/>
        <w:rPr>
          <w:rFonts w:ascii="Times New Roman" w:hAnsi="Times New Roman" w:cs="Times New Roman"/>
          <w:szCs w:val="24"/>
        </w:rPr>
      </w:pPr>
      <w:r>
        <w:rPr>
          <w:rFonts w:ascii="Times New Roman" w:hAnsi="Times New Roman" w:cs="Times New Roman"/>
          <w:szCs w:val="24"/>
        </w:rPr>
        <w:t>SQL&gt; conn system/manager</w:t>
      </w:r>
    </w:p>
    <w:p w14:paraId="2BABCF62" w14:textId="77777777" w:rsidR="003502AC" w:rsidRDefault="00C56D5F">
      <w:pPr>
        <w:jc w:val="both"/>
        <w:rPr>
          <w:rFonts w:ascii="Times New Roman" w:hAnsi="Times New Roman" w:cs="Times New Roman"/>
          <w:szCs w:val="24"/>
        </w:rPr>
      </w:pPr>
      <w:r>
        <w:rPr>
          <w:rFonts w:ascii="Times New Roman" w:hAnsi="Times New Roman" w:cs="Times New Roman"/>
          <w:szCs w:val="24"/>
        </w:rPr>
        <w:lastRenderedPageBreak/>
        <w:t>Connected.</w:t>
      </w:r>
    </w:p>
    <w:p w14:paraId="793FABA7" w14:textId="77777777" w:rsidR="003502AC" w:rsidRDefault="00C56D5F">
      <w:pPr>
        <w:jc w:val="both"/>
        <w:rPr>
          <w:rFonts w:ascii="Times New Roman" w:hAnsi="Times New Roman" w:cs="Times New Roman"/>
          <w:szCs w:val="24"/>
        </w:rPr>
      </w:pPr>
      <w:r>
        <w:rPr>
          <w:rFonts w:ascii="Times New Roman" w:hAnsi="Times New Roman" w:cs="Times New Roman"/>
          <w:szCs w:val="24"/>
        </w:rPr>
        <w:t>SQL&gt; grant all on Umpire to Raj;</w:t>
      </w:r>
    </w:p>
    <w:p w14:paraId="1AA929B2" w14:textId="77777777" w:rsidR="003502AC" w:rsidRDefault="00C56D5F">
      <w:pPr>
        <w:jc w:val="both"/>
        <w:rPr>
          <w:rFonts w:ascii="Times New Roman" w:hAnsi="Times New Roman" w:cs="Times New Roman"/>
          <w:szCs w:val="24"/>
        </w:rPr>
      </w:pPr>
      <w:r>
        <w:rPr>
          <w:rFonts w:ascii="Times New Roman" w:hAnsi="Times New Roman" w:cs="Times New Roman"/>
          <w:szCs w:val="24"/>
        </w:rPr>
        <w:t>Grant succeeded.</w:t>
      </w:r>
    </w:p>
    <w:p w14:paraId="66B1473C" w14:textId="77777777" w:rsidR="003502AC" w:rsidRDefault="003502AC">
      <w:pPr>
        <w:jc w:val="both"/>
        <w:rPr>
          <w:rFonts w:ascii="Times New Roman" w:hAnsi="Times New Roman" w:cs="Times New Roman"/>
          <w:szCs w:val="24"/>
        </w:rPr>
      </w:pPr>
    </w:p>
    <w:p w14:paraId="3A06C421" w14:textId="77777777" w:rsidR="003502AC" w:rsidRDefault="003502AC">
      <w:pPr>
        <w:jc w:val="both"/>
        <w:rPr>
          <w:rFonts w:ascii="Times New Roman" w:hAnsi="Times New Roman" w:cs="Times New Roman"/>
          <w:szCs w:val="24"/>
        </w:rPr>
      </w:pPr>
    </w:p>
    <w:p w14:paraId="309EFF14" w14:textId="77777777" w:rsidR="003502AC" w:rsidRDefault="003502AC">
      <w:pPr>
        <w:jc w:val="both"/>
        <w:rPr>
          <w:rFonts w:ascii="Times New Roman" w:hAnsi="Times New Roman" w:cs="Times New Roman"/>
          <w:szCs w:val="24"/>
        </w:rPr>
      </w:pPr>
    </w:p>
    <w:p w14:paraId="5EAC7AFB" w14:textId="77777777" w:rsidR="003502AC" w:rsidRDefault="003502AC">
      <w:pPr>
        <w:jc w:val="both"/>
        <w:rPr>
          <w:rFonts w:ascii="Times New Roman" w:hAnsi="Times New Roman" w:cs="Times New Roman"/>
          <w:szCs w:val="24"/>
        </w:rPr>
      </w:pPr>
    </w:p>
    <w:p w14:paraId="19F6CB6C" w14:textId="77777777" w:rsidR="003502AC" w:rsidRDefault="003502AC">
      <w:pPr>
        <w:jc w:val="both"/>
        <w:rPr>
          <w:rFonts w:ascii="Times New Roman" w:hAnsi="Times New Roman" w:cs="Times New Roman"/>
          <w:szCs w:val="24"/>
        </w:rPr>
      </w:pPr>
    </w:p>
    <w:p w14:paraId="2BE6B8B7" w14:textId="77777777" w:rsidR="003502AC" w:rsidRDefault="003502AC">
      <w:pPr>
        <w:jc w:val="both"/>
        <w:rPr>
          <w:rFonts w:ascii="Times New Roman" w:hAnsi="Times New Roman" w:cs="Times New Roman"/>
          <w:szCs w:val="24"/>
        </w:rPr>
      </w:pPr>
    </w:p>
    <w:p w14:paraId="4D490D16" w14:textId="77777777" w:rsidR="003502AC" w:rsidRDefault="003502AC">
      <w:pPr>
        <w:jc w:val="both"/>
        <w:rPr>
          <w:rFonts w:ascii="Times New Roman" w:hAnsi="Times New Roman" w:cs="Times New Roman"/>
          <w:szCs w:val="24"/>
        </w:rPr>
      </w:pPr>
    </w:p>
    <w:p w14:paraId="0687DF36" w14:textId="77777777" w:rsidR="003502AC" w:rsidRDefault="003502AC">
      <w:pPr>
        <w:jc w:val="both"/>
        <w:rPr>
          <w:rFonts w:ascii="Times New Roman" w:hAnsi="Times New Roman" w:cs="Times New Roman"/>
          <w:szCs w:val="24"/>
        </w:rPr>
      </w:pPr>
    </w:p>
    <w:p w14:paraId="258AC268" w14:textId="77777777" w:rsidR="003502AC" w:rsidRDefault="003502AC">
      <w:pPr>
        <w:jc w:val="both"/>
        <w:rPr>
          <w:rFonts w:ascii="Times New Roman" w:hAnsi="Times New Roman" w:cs="Times New Roman"/>
          <w:szCs w:val="24"/>
        </w:rPr>
      </w:pPr>
    </w:p>
    <w:p w14:paraId="5750D490" w14:textId="77777777" w:rsidR="003502AC" w:rsidRDefault="003502AC">
      <w:pPr>
        <w:jc w:val="both"/>
        <w:rPr>
          <w:rFonts w:ascii="Times New Roman" w:hAnsi="Times New Roman" w:cs="Times New Roman"/>
          <w:szCs w:val="24"/>
        </w:rPr>
      </w:pPr>
    </w:p>
    <w:p w14:paraId="52F78EC6" w14:textId="77777777" w:rsidR="003502AC" w:rsidRDefault="003502AC">
      <w:pPr>
        <w:jc w:val="both"/>
        <w:rPr>
          <w:rFonts w:ascii="Times New Roman" w:hAnsi="Times New Roman" w:cs="Times New Roman"/>
          <w:szCs w:val="24"/>
        </w:rPr>
      </w:pPr>
    </w:p>
    <w:p w14:paraId="7E2D226F" w14:textId="77777777" w:rsidR="003502AC" w:rsidRDefault="00C56D5F">
      <w:pPr>
        <w:jc w:val="both"/>
        <w:rPr>
          <w:rFonts w:ascii="Times New Roman" w:hAnsi="Times New Roman" w:cs="Times New Roman"/>
          <w:b/>
          <w:bCs/>
          <w:szCs w:val="24"/>
        </w:rPr>
      </w:pPr>
      <w:r>
        <w:rPr>
          <w:rFonts w:ascii="Times New Roman" w:hAnsi="Times New Roman" w:cs="Times New Roman"/>
          <w:b/>
          <w:bCs/>
          <w:szCs w:val="24"/>
        </w:rPr>
        <w:t>Result:</w:t>
      </w:r>
    </w:p>
    <w:p w14:paraId="248EFABB" w14:textId="77777777" w:rsidR="003502AC" w:rsidRDefault="00C56D5F">
      <w:r>
        <w:rPr>
          <w:rFonts w:ascii="Times New Roman" w:hAnsi="Times New Roman" w:cs="Times New Roman"/>
          <w:szCs w:val="24"/>
        </w:rPr>
        <w:t>Thus the Hierarchical model and Network model has been successfully created.</w:t>
      </w:r>
    </w:p>
    <w:p w14:paraId="1C359BE5" w14:textId="77777777" w:rsidR="003502AC" w:rsidRDefault="003502AC"/>
    <w:p w14:paraId="4FAA705D" w14:textId="77777777" w:rsidR="003502AC" w:rsidRDefault="00C56D5F">
      <w:pPr>
        <w:rPr>
          <w:rFonts w:ascii="Times New Roman" w:hAnsi="Times New Roman" w:cs="Times New Roman"/>
          <w:sz w:val="28"/>
          <w:szCs w:val="28"/>
        </w:rPr>
      </w:pPr>
      <w:r>
        <w:rPr>
          <w:rFonts w:ascii="Times New Roman" w:hAnsi="Times New Roman" w:cs="Times New Roman"/>
          <w:sz w:val="28"/>
          <w:szCs w:val="28"/>
        </w:rPr>
        <w:br/>
      </w:r>
    </w:p>
    <w:sectPr w:rsidR="003502AC">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465CA" w14:textId="77777777" w:rsidR="00C1697E" w:rsidRDefault="00C1697E">
      <w:pPr>
        <w:spacing w:line="240" w:lineRule="auto"/>
      </w:pPr>
      <w:r>
        <w:separator/>
      </w:r>
    </w:p>
  </w:endnote>
  <w:endnote w:type="continuationSeparator" w:id="0">
    <w:p w14:paraId="5ACA19E6" w14:textId="77777777" w:rsidR="00C1697E" w:rsidRDefault="00C169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2B51" w14:textId="77777777" w:rsidR="003502AC" w:rsidRDefault="00C56D5F">
    <w:pPr>
      <w:pStyle w:val="Footer"/>
    </w:pPr>
    <w:r>
      <w:rPr>
        <w:noProof/>
        <w:color w:val="4F81BD" w:themeColor="accent1"/>
      </w:rPr>
      <mc:AlternateContent>
        <mc:Choice Requires="wps">
          <w:drawing>
            <wp:anchor distT="0" distB="0" distL="114300" distR="114300" simplePos="0" relativeHeight="251661312" behindDoc="0" locked="0" layoutInCell="1" allowOverlap="1" wp14:anchorId="3720D76B" wp14:editId="01F4FD4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21A1A" w14:textId="77777777" w:rsidR="00C1697E" w:rsidRDefault="00C1697E">
      <w:pPr>
        <w:spacing w:after="0"/>
      </w:pPr>
      <w:r>
        <w:separator/>
      </w:r>
    </w:p>
  </w:footnote>
  <w:footnote w:type="continuationSeparator" w:id="0">
    <w:p w14:paraId="085647B2" w14:textId="77777777" w:rsidR="00C1697E" w:rsidRDefault="00C169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multilevel"/>
    <w:tmpl w:val="073372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21385231">
    <w:abstractNumId w:val="5"/>
  </w:num>
  <w:num w:numId="2" w16cid:durableId="544761335">
    <w:abstractNumId w:val="3"/>
  </w:num>
  <w:num w:numId="3" w16cid:durableId="1478690889">
    <w:abstractNumId w:val="2"/>
  </w:num>
  <w:num w:numId="4" w16cid:durableId="1387607280">
    <w:abstractNumId w:val="4"/>
  </w:num>
  <w:num w:numId="5" w16cid:durableId="1743916568">
    <w:abstractNumId w:val="1"/>
  </w:num>
  <w:num w:numId="6" w16cid:durableId="422998809">
    <w:abstractNumId w:val="0"/>
  </w:num>
  <w:num w:numId="7" w16cid:durableId="6163728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6D2D"/>
    <w:rsid w:val="0026087F"/>
    <w:rsid w:val="00264DE1"/>
    <w:rsid w:val="0029639D"/>
    <w:rsid w:val="002E00A0"/>
    <w:rsid w:val="002E6DF9"/>
    <w:rsid w:val="00326F90"/>
    <w:rsid w:val="003502AC"/>
    <w:rsid w:val="00376C1E"/>
    <w:rsid w:val="003D2FFC"/>
    <w:rsid w:val="004565D5"/>
    <w:rsid w:val="00515698"/>
    <w:rsid w:val="006411F2"/>
    <w:rsid w:val="006C335B"/>
    <w:rsid w:val="006F1245"/>
    <w:rsid w:val="007B7D2A"/>
    <w:rsid w:val="008262CD"/>
    <w:rsid w:val="00826549"/>
    <w:rsid w:val="008A4592"/>
    <w:rsid w:val="00925FC8"/>
    <w:rsid w:val="00926A13"/>
    <w:rsid w:val="00AA1D8D"/>
    <w:rsid w:val="00B47730"/>
    <w:rsid w:val="00BB738A"/>
    <w:rsid w:val="00C03072"/>
    <w:rsid w:val="00C1697E"/>
    <w:rsid w:val="00C24503"/>
    <w:rsid w:val="00C56D5F"/>
    <w:rsid w:val="00C666A9"/>
    <w:rsid w:val="00CB0664"/>
    <w:rsid w:val="00CC6BF4"/>
    <w:rsid w:val="00DB6A2D"/>
    <w:rsid w:val="00DD1E60"/>
    <w:rsid w:val="00E42476"/>
    <w:rsid w:val="00E83905"/>
    <w:rsid w:val="00F41827"/>
    <w:rsid w:val="00FC693F"/>
    <w:rsid w:val="00FD7D44"/>
    <w:rsid w:val="08832305"/>
    <w:rsid w:val="10E20B40"/>
    <w:rsid w:val="22D24CAE"/>
    <w:rsid w:val="4586581D"/>
    <w:rsid w:val="4E0049B3"/>
    <w:rsid w:val="65326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5631288E"/>
  <w14:defaultImageDpi w14:val="300"/>
  <w15:docId w15:val="{AB284BCF-58B0-4C22-9074-2594A057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918</Words>
  <Characters>5238</Characters>
  <Application>Microsoft Office Word</Application>
  <DocSecurity>4</DocSecurity>
  <Lines>43</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Nandini Reddy Mallappagari</cp:lastModifiedBy>
  <cp:revision>2</cp:revision>
  <cp:lastPrinted>2025-10-15T00:45:00Z</cp:lastPrinted>
  <dcterms:created xsi:type="dcterms:W3CDTF">2025-11-05T08:44:00Z</dcterms:created>
  <dcterms:modified xsi:type="dcterms:W3CDTF">2025-11-05T08:44:00Z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3CD4DD3CE0B04949909E7A05EC73028A_13</vt:lpwstr>
  </property>
</Properties>
</file>