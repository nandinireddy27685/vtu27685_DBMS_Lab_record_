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61FC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388AEA1F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11C9CE" wp14:editId="5C778EEB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44447E7A" w14:textId="77777777" w:rsidR="00301BD6" w:rsidRDefault="00FB125A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B2B838" wp14:editId="70522DEF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12B4F8A6" w14:textId="77777777" w:rsidR="00301BD6" w:rsidRDefault="00FB125A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43B3A21D" w14:textId="25F2DF89" w:rsidR="00301BD6" w:rsidRDefault="00A02704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B911C1" wp14:editId="49679603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2254E86" w14:textId="77777777" w:rsidR="00301BD6" w:rsidRDefault="00FB125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C421A42" w14:textId="77777777" w:rsidR="00301BD6" w:rsidRDefault="00301BD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B911C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02254E86" w14:textId="77777777" w:rsidR="00301BD6" w:rsidRDefault="00FB125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C421A42" w14:textId="77777777" w:rsidR="00301BD6" w:rsidRDefault="00301BD6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5F1A02" w14:textId="77777777" w:rsidR="00301BD6" w:rsidRDefault="00301BD6"/>
    <w:p w14:paraId="2475B903" w14:textId="77777777" w:rsidR="00301BD6" w:rsidRDefault="00FB125A">
      <w:pPr>
        <w:jc w:val="center"/>
      </w:pPr>
      <w:r>
        <w:t>Academic Year: 2025–2026</w:t>
      </w:r>
    </w:p>
    <w:p w14:paraId="53476C59" w14:textId="77777777" w:rsidR="00301BD6" w:rsidRDefault="00FB125A">
      <w:pPr>
        <w:jc w:val="center"/>
      </w:pPr>
      <w:r>
        <w:t>SUMMER SEMESTER - SS2526</w:t>
      </w:r>
    </w:p>
    <w:p w14:paraId="76147E60" w14:textId="77777777" w:rsidR="00301BD6" w:rsidRDefault="00FB125A">
      <w:r>
        <w:br/>
        <w:t>Course Code</w:t>
      </w:r>
      <w:r>
        <w:tab/>
        <w:t>: 10211CS207</w:t>
      </w:r>
    </w:p>
    <w:p w14:paraId="0B41263C" w14:textId="44934897" w:rsidR="00301BD6" w:rsidRDefault="00FB125A">
      <w:r>
        <w:t>Course Name</w:t>
      </w:r>
      <w:r>
        <w:tab/>
        <w:t>: Database Management Systems</w:t>
      </w:r>
    </w:p>
    <w:p w14:paraId="5D647AED" w14:textId="06709089" w:rsidR="00301BD6" w:rsidRDefault="00FB125A">
      <w:r>
        <w:t>Slot No</w:t>
      </w:r>
      <w:r>
        <w:tab/>
        <w:t>:  S</w:t>
      </w:r>
      <w:r w:rsidR="00A02704">
        <w:t>6L15</w:t>
      </w:r>
      <w:r>
        <w:br/>
      </w:r>
    </w:p>
    <w:p w14:paraId="72CCB99A" w14:textId="77777777" w:rsidR="00301BD6" w:rsidRDefault="00FB125A">
      <w:pPr>
        <w:pStyle w:val="Title"/>
      </w:pPr>
      <w:r>
        <w:t xml:space="preserve">DBMS </w:t>
      </w:r>
      <w:r w:rsidR="00AD08F0">
        <w:t>TASK - 3</w:t>
      </w:r>
      <w:r>
        <w:t xml:space="preserve"> REPORT</w:t>
      </w:r>
    </w:p>
    <w:p w14:paraId="32F92B2D" w14:textId="77777777" w:rsidR="00AD08F0" w:rsidRPr="00353C20" w:rsidRDefault="00FB125A" w:rsidP="00AD08F0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AD08F0" w:rsidRPr="00353C20">
        <w:rPr>
          <w:rFonts w:ascii="Times New Roman" w:hAnsi="Times New Roman" w:cs="Times New Roman"/>
          <w:b/>
          <w:szCs w:val="24"/>
        </w:rPr>
        <w:t>Using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Clauses,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Operator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sand Function</w:t>
      </w:r>
      <w:r w:rsidR="00AD08F0">
        <w:rPr>
          <w:rFonts w:ascii="Times New Roman" w:hAnsi="Times New Roman" w:cs="Times New Roman"/>
          <w:b/>
          <w:szCs w:val="24"/>
        </w:rPr>
        <w:t xml:space="preserve">s </w:t>
      </w:r>
      <w:r w:rsidR="00AD08F0" w:rsidRPr="00353C20">
        <w:rPr>
          <w:rFonts w:ascii="Times New Roman" w:hAnsi="Times New Roman" w:cs="Times New Roman"/>
          <w:b/>
          <w:szCs w:val="24"/>
        </w:rPr>
        <w:t>in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queries</w:t>
      </w:r>
    </w:p>
    <w:p w14:paraId="1BFA3C49" w14:textId="77777777" w:rsidR="00301BD6" w:rsidRDefault="00301BD6"/>
    <w:p w14:paraId="69E77550" w14:textId="77777777" w:rsidR="00301BD6" w:rsidRDefault="00FB125A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01BD6" w14:paraId="72521227" w14:textId="77777777">
        <w:tc>
          <w:tcPr>
            <w:tcW w:w="1353" w:type="dxa"/>
          </w:tcPr>
          <w:p w14:paraId="6F8C7220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7A031D53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6488E1FA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01BD6" w14:paraId="44AFC298" w14:textId="77777777">
        <w:tc>
          <w:tcPr>
            <w:tcW w:w="1353" w:type="dxa"/>
            <w:vAlign w:val="bottom"/>
          </w:tcPr>
          <w:p w14:paraId="518F564E" w14:textId="1971F050" w:rsidR="00301BD6" w:rsidRDefault="00FB125A">
            <w:pPr>
              <w:spacing w:after="0" w:line="240" w:lineRule="auto"/>
            </w:pPr>
            <w:r>
              <w:t>VTU2</w:t>
            </w:r>
            <w:r w:rsidR="00A02704">
              <w:t>7685</w:t>
            </w:r>
          </w:p>
        </w:tc>
        <w:tc>
          <w:tcPr>
            <w:tcW w:w="2468" w:type="dxa"/>
            <w:vAlign w:val="bottom"/>
          </w:tcPr>
          <w:p w14:paraId="02EEDD29" w14:textId="42E371D0" w:rsidR="00301BD6" w:rsidRDefault="00FB125A">
            <w:pPr>
              <w:spacing w:after="0" w:line="240" w:lineRule="auto"/>
            </w:pPr>
            <w:r>
              <w:t>24UECS</w:t>
            </w:r>
            <w:r w:rsidR="00A02704">
              <w:t>1476</w:t>
            </w:r>
          </w:p>
        </w:tc>
        <w:tc>
          <w:tcPr>
            <w:tcW w:w="4809" w:type="dxa"/>
            <w:vAlign w:val="bottom"/>
          </w:tcPr>
          <w:p w14:paraId="20A713CF" w14:textId="298096C0" w:rsidR="00301BD6" w:rsidRDefault="00A02704">
            <w:pPr>
              <w:spacing w:after="0" w:line="240" w:lineRule="auto"/>
            </w:pPr>
            <w:r>
              <w:t>MALLAPPAGARI NANDINI</w:t>
            </w:r>
          </w:p>
        </w:tc>
      </w:tr>
    </w:tbl>
    <w:p w14:paraId="25C91C42" w14:textId="77777777" w:rsidR="00301BD6" w:rsidRDefault="00FB125A">
      <w:r>
        <w:br/>
      </w:r>
    </w:p>
    <w:p w14:paraId="2F4DDE0E" w14:textId="77777777" w:rsidR="00301BD6" w:rsidRDefault="00301BD6"/>
    <w:p w14:paraId="594C7CE7" w14:textId="77777777" w:rsidR="00301BD6" w:rsidRDefault="00301BD6"/>
    <w:p w14:paraId="66607E23" w14:textId="77777777" w:rsidR="00301BD6" w:rsidRDefault="00301BD6"/>
    <w:p w14:paraId="1ED3E4DA" w14:textId="77777777" w:rsidR="00301BD6" w:rsidRDefault="00301BD6"/>
    <w:p w14:paraId="41FF3465" w14:textId="77777777" w:rsidR="00301BD6" w:rsidRDefault="00301BD6"/>
    <w:p w14:paraId="7689DF2E" w14:textId="77777777" w:rsidR="00301BD6" w:rsidRDefault="00301BD6"/>
    <w:p w14:paraId="2243D568" w14:textId="77777777" w:rsidR="00AD08F0" w:rsidRDefault="00AD08F0"/>
    <w:p w14:paraId="1F5ECDA0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TASK3</w:t>
      </w:r>
    </w:p>
    <w:p w14:paraId="13033A9C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7DEC3115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6923FE98" w14:textId="77777777" w:rsidR="00AD08F0" w:rsidRPr="00353C20" w:rsidRDefault="00AD08F0" w:rsidP="00AD08F0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DML,DRLoperations usingaggregate,date,string,indentfunctions,setclausesandoperators.</w:t>
      </w:r>
    </w:p>
    <w:p w14:paraId="24EAF2C0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646F67F2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6" w:lineRule="exact"/>
      </w:pPr>
      <w:r w:rsidRPr="00353C20">
        <w:t>To retrievethePlayersdetailwhose name start with ‘A’.</w:t>
      </w:r>
    </w:p>
    <w:p w14:paraId="20F39199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before="4" w:after="0" w:line="275" w:lineRule="exact"/>
      </w:pPr>
      <w:r w:rsidRPr="00353C20">
        <w:t>Addacolumn Batting and BowlinginPlayertable.</w:t>
      </w:r>
    </w:p>
    <w:p w14:paraId="3B255686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5" w:lineRule="exact"/>
      </w:pPr>
      <w:r w:rsidRPr="00353C20">
        <w:t>To countthenumberof</w:t>
      </w:r>
      <w:r w:rsidRPr="00353C20">
        <w:rPr>
          <w:spacing w:val="-2"/>
        </w:rPr>
        <w:t xml:space="preserve"> right-hand batsman in a team.</w:t>
      </w:r>
    </w:p>
    <w:p w14:paraId="22753882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0605A74D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1EFE0CF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A9022A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68DC551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52234C" w14:paraId="679AD5AE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D7A92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8189F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5F30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89BB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52234C" w14:paraId="0BFEEA8E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046D5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E4A45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81546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8EDE9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52234C" w14:paraId="66C307BE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901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4BF8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Tiruvallur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8F1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CF0A1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9977886699</w:t>
            </w:r>
          </w:p>
        </w:tc>
      </w:tr>
      <w:tr w:rsidR="00AD08F0" w:rsidRPr="0052234C" w14:paraId="2EF2506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0CF9B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588D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FC7B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CDC45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52234C" w14:paraId="6DC60270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02DFC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07C4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CDA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7B13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9955886699</w:t>
            </w:r>
          </w:p>
        </w:tc>
      </w:tr>
      <w:tr w:rsidR="00AD08F0" w:rsidRPr="0052234C" w14:paraId="379CAB77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867C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91A56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2C95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2EA8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9944886699</w:t>
            </w:r>
          </w:p>
        </w:tc>
      </w:tr>
      <w:tr w:rsidR="00AD08F0" w:rsidRPr="0052234C" w14:paraId="74818AE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6AD8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CD7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BB6E4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17C1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  <w:tr w:rsidR="00AD08F0" w:rsidRPr="0052234C" w14:paraId="36DCD80D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A2A3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F159D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158B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86224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9922886699</w:t>
            </w:r>
          </w:p>
        </w:tc>
      </w:tr>
      <w:tr w:rsidR="00AD08F0" w:rsidRPr="0052234C" w14:paraId="1AA6141D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94C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E8C0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E5E2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DE85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9911886699</w:t>
            </w:r>
          </w:p>
        </w:tc>
      </w:tr>
    </w:tbl>
    <w:p w14:paraId="705E683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0D0CAF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7860" w:type="dxa"/>
        <w:tblLook w:val="04A0" w:firstRow="1" w:lastRow="0" w:firstColumn="1" w:lastColumn="0" w:noHBand="0" w:noVBand="1"/>
      </w:tblPr>
      <w:tblGrid>
        <w:gridCol w:w="1163"/>
        <w:gridCol w:w="1123"/>
        <w:gridCol w:w="1680"/>
        <w:gridCol w:w="2184"/>
        <w:gridCol w:w="2160"/>
      </w:tblGrid>
      <w:tr w:rsidR="00AD08F0" w:rsidRPr="0052234C" w14:paraId="2CABF317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830F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C35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9DDC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1160A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Coach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5E20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Captain</w:t>
            </w:r>
          </w:p>
        </w:tc>
      </w:tr>
      <w:tr w:rsidR="00AD08F0" w:rsidRPr="0052234C" w14:paraId="72A2E69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99921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598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2D4C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ABS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9788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G.D.RAMESH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1FA0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SAMPATH KUMAR</w:t>
            </w:r>
          </w:p>
        </w:tc>
      </w:tr>
      <w:tr w:rsidR="00AD08F0" w:rsidRPr="0052234C" w14:paraId="20754A1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42FB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56DCE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66C73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AVG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F575B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T.KARTHIK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1437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Y.JOHN</w:t>
            </w:r>
          </w:p>
        </w:tc>
      </w:tr>
      <w:tr w:rsidR="00AD08F0" w:rsidRPr="0052234C" w14:paraId="020F824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A796D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28B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E30F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ANGRY BARD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A58F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TOM BABU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54BE2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CINIL JOHN</w:t>
            </w:r>
          </w:p>
        </w:tc>
      </w:tr>
      <w:tr w:rsidR="00AD08F0" w:rsidRPr="0052234C" w14:paraId="114D9FF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05F3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CECD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6D94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TIGER 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99B0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S.KANNAN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E5F5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BEN GEORGE</w:t>
            </w:r>
          </w:p>
        </w:tc>
      </w:tr>
      <w:tr w:rsidR="00AD08F0" w:rsidRPr="0052234C" w14:paraId="1BE42FA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FDD7F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lastRenderedPageBreak/>
              <w:t>TRICB01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3CCE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E91C3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BBFA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K.PAUL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24051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K.MUTHU</w:t>
            </w:r>
          </w:p>
        </w:tc>
      </w:tr>
      <w:tr w:rsidR="00AD08F0" w:rsidRPr="0052234C" w14:paraId="05BD282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03F9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75243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BEF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RAINBOW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1E374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S.RAJESHKUMAR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3BFF4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MANIMARAN</w:t>
            </w:r>
          </w:p>
        </w:tc>
      </w:tr>
      <w:tr w:rsidR="00AD08F0" w:rsidRPr="0052234C" w14:paraId="0616C76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B92B9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A23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B2C30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PANTHER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141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SARAVANAN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7845B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R.SUNILKUMAR</w:t>
            </w:r>
          </w:p>
        </w:tc>
      </w:tr>
      <w:tr w:rsidR="00AD08F0" w:rsidRPr="0052234C" w14:paraId="59F1468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EBCEE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6D0E4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CA2A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THUNDER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47AC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ALEX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7F4A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BARATHI</w:t>
            </w:r>
          </w:p>
        </w:tc>
      </w:tr>
      <w:tr w:rsidR="00AD08F0" w:rsidRPr="0052234C" w14:paraId="71DD22F7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C0BD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CF7D5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094A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EAGLE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A0CB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7D5A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SRI HARI</w:t>
            </w:r>
          </w:p>
        </w:tc>
      </w:tr>
      <w:tr w:rsidR="00AD08F0" w:rsidRPr="0052234C" w14:paraId="723029B8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9344C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C197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BA52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KINGS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AEF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ANAND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68B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MATHAN</w:t>
            </w:r>
          </w:p>
        </w:tc>
      </w:tr>
    </w:tbl>
    <w:p w14:paraId="3CBD7DE4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C936C0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CDA3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070" w:type="dxa"/>
        <w:tblInd w:w="-815" w:type="dxa"/>
        <w:tblLook w:val="04A0" w:firstRow="1" w:lastRow="0" w:firstColumn="1" w:lastColumn="0" w:noHBand="0" w:noVBand="1"/>
      </w:tblPr>
      <w:tblGrid>
        <w:gridCol w:w="516"/>
        <w:gridCol w:w="1014"/>
        <w:gridCol w:w="1170"/>
        <w:gridCol w:w="540"/>
        <w:gridCol w:w="459"/>
        <w:gridCol w:w="1071"/>
        <w:gridCol w:w="1260"/>
        <w:gridCol w:w="2340"/>
        <w:gridCol w:w="1216"/>
        <w:gridCol w:w="764"/>
        <w:gridCol w:w="720"/>
      </w:tblGrid>
      <w:tr w:rsidR="00AD08F0" w:rsidRPr="00126848" w14:paraId="30853C76" w14:textId="77777777" w:rsidTr="00A37708">
        <w:trPr>
          <w:cantSplit/>
          <w:trHeight w:val="1529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D14CD8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PlayerID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1E137B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TeamID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6DE2255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FName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2D8101D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LName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5EEFE7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6CA57545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DateofBirth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90C816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PlayingRole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758BCC0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24DD38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contact_no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EB91B0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Batting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E4F3A88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Bowling</w:t>
            </w:r>
          </w:p>
        </w:tc>
      </w:tr>
      <w:tr w:rsidR="00AD08F0" w:rsidRPr="00126848" w14:paraId="6344581B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D588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EA0ED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7C86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E05C7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8A99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9E9D3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29-Jun-96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02D40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8DB49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56C66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9191910101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0514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EEC69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2C9527E7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F4DC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C867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4561A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F16F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09B0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9513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D586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54AA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balajid@gmail.com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3969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9191910031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51B7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B5A5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5C8BC87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8853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8C31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4984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2897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1C5B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A218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E5B03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5AB8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krishnar@gmail.com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1745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9191930103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CA01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1E2F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288D64C7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718D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A090C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DEDD4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B2B4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19329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7A4B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37386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ROUNDER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7CAB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BCE7C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9291930105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1577C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0814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4883759A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FFF2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C973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19D2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87A7C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3C74B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56F1F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8C736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33F5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126E3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9292930107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1AD3A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7675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4A907599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3735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AD3EC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4F29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E869C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2E5B31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6D629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6BCAA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4AC23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086A8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9292930508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EB94A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B1F1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4571528B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FC57E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C62E2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E4C50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Akash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67DF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FD084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26AA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26-Sep-99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13AD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B253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BFAA6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8780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2152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22FE2DD5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8657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D8ED8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1C49F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4DD22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525E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CA83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13-Oct-99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9D81B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865DD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CACD7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9592930517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38DED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CAAA9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61400A46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30FDD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8753E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A9EE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1F3B1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B130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85274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13-Apr-97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4038F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7213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223CF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A48B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1485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660B2E2F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D70A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AC60A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4468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125F7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E446F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82840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11-Apr-02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102A1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C29A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7797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9592950630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C674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2275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373B037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F7A02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C80BA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72E4F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6005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8D1B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242D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ABE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240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Kamalesha@gmail.com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F65C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144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9FC45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7545AB61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17E6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AB41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AE63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1D9C7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09A4E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0819E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72AB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8E2F8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C23CB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9592958790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FF6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CCB4E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184D144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CCACC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D814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2618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Arun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7863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8C658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0E19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A172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6CB5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44C8C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D6C5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5404E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6CD0EA14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105D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D3A90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08E41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22F8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AEF3D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CE2BA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6D21E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B316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640281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C0FBE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BF20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</w:tbl>
    <w:p w14:paraId="25B104EB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3166465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D1632EF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7ACD62A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CA0CCD7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FDF4E2A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4C6770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150"/>
        <w:gridCol w:w="1163"/>
        <w:gridCol w:w="1070"/>
        <w:gridCol w:w="1483"/>
        <w:gridCol w:w="870"/>
        <w:gridCol w:w="1720"/>
      </w:tblGrid>
      <w:tr w:rsidR="00AD08F0" w:rsidRPr="006306E3" w14:paraId="6D075AFA" w14:textId="77777777" w:rsidTr="00A37708">
        <w:trPr>
          <w:trHeight w:val="30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206B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59526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BB403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9B4F0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Match_Date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4941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Time1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22258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Result</w:t>
            </w:r>
          </w:p>
        </w:tc>
      </w:tr>
      <w:tr w:rsidR="00AD08F0" w:rsidRPr="006306E3" w14:paraId="64BB7E10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3A10F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9E68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FD296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2AFB6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BC98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0215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18F468AE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E010E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F4D5F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C0539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3CE46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D4E6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55143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CCB01 - WIN</w:t>
            </w:r>
          </w:p>
        </w:tc>
      </w:tr>
      <w:tr w:rsidR="00AD08F0" w:rsidRPr="006306E3" w14:paraId="32B3942A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609C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56F8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7574B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0BCAC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24-Jun-22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6E1705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75EA8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28123360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47D58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D7F7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F110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D8C2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7717C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8E69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TRICB01 - WIN</w:t>
            </w:r>
          </w:p>
        </w:tc>
      </w:tr>
    </w:tbl>
    <w:p w14:paraId="5D49B68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FEC2BE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25D85C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</w:p>
    <w:tbl>
      <w:tblPr>
        <w:tblW w:w="5180" w:type="dxa"/>
        <w:tblLook w:val="04A0" w:firstRow="1" w:lastRow="0" w:firstColumn="1" w:lastColumn="0" w:noHBand="0" w:noVBand="1"/>
      </w:tblPr>
      <w:tblGrid>
        <w:gridCol w:w="1297"/>
        <w:gridCol w:w="1150"/>
        <w:gridCol w:w="883"/>
        <w:gridCol w:w="1350"/>
        <w:gridCol w:w="1136"/>
      </w:tblGrid>
      <w:tr w:rsidR="00AD08F0" w:rsidRPr="006306E3" w14:paraId="12B88901" w14:textId="77777777" w:rsidTr="00A37708">
        <w:trPr>
          <w:trHeight w:val="3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E2E28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1A870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BAF3C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70A2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BCA95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Capacity</w:t>
            </w:r>
          </w:p>
        </w:tc>
      </w:tr>
      <w:tr w:rsidR="00AD08F0" w:rsidRPr="006306E3" w14:paraId="215A690A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6CB9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15C1B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63F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Nehru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B8D5F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6139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1472C1C5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7C6EA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AE34E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30E7F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3F212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Coimbatore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8BB9F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2C624265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05D1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7FE98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E1C3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Sankar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DF4E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80F5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6000</w:t>
            </w:r>
          </w:p>
        </w:tc>
      </w:tr>
    </w:tbl>
    <w:p w14:paraId="5099EDD7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C46201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9498A5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10744" w:type="dxa"/>
        <w:tblInd w:w="-699" w:type="dxa"/>
        <w:tblLook w:val="04A0" w:firstRow="1" w:lastRow="0" w:firstColumn="1" w:lastColumn="0" w:noHBand="0" w:noVBand="1"/>
      </w:tblPr>
      <w:tblGrid>
        <w:gridCol w:w="1270"/>
        <w:gridCol w:w="1470"/>
        <w:gridCol w:w="976"/>
        <w:gridCol w:w="616"/>
        <w:gridCol w:w="1443"/>
        <w:gridCol w:w="1083"/>
        <w:gridCol w:w="2644"/>
        <w:gridCol w:w="1416"/>
      </w:tblGrid>
      <w:tr w:rsidR="00AD08F0" w:rsidRPr="006306E3" w14:paraId="7D3BAC7F" w14:textId="77777777" w:rsidTr="00A37708">
        <w:trPr>
          <w:trHeight w:val="30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CF4B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55B4E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0ABF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B899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8B037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DateofBirth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116F6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Country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BCDE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4842E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6306E3" w14:paraId="3142A208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558BC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DF62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Venkatesh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D7632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04811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D98E6C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21-Jun-78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9A61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6A16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1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venkatesh@gmail.com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B5B8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9665571435</w:t>
            </w:r>
          </w:p>
        </w:tc>
      </w:tr>
      <w:tr w:rsidR="00AD08F0" w:rsidRPr="006306E3" w14:paraId="207BD625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EE6E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FCBEC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Muthukumar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308F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R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0295B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37385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1-Jun-79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7A5DA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7413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2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mutukumarr@gmail.com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3D65E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9665571460</w:t>
            </w:r>
          </w:p>
        </w:tc>
      </w:tr>
      <w:tr w:rsidR="00AD08F0" w:rsidRPr="006306E3" w14:paraId="6770753E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D300F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8CE0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5F67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DAF2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24C57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1-Jun-83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B8CB8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64338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somuk@gmail.com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19EB9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9664471460</w:t>
            </w:r>
          </w:p>
        </w:tc>
      </w:tr>
    </w:tbl>
    <w:p w14:paraId="604EC6EE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932788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0465AE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  <w:r>
        <w:rPr>
          <w:rFonts w:ascii="Times New Roman" w:hAnsi="Times New Roman" w:cs="Times New Roman"/>
          <w:b/>
          <w:szCs w:val="24"/>
        </w:rPr>
        <w:tab/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270"/>
        <w:gridCol w:w="1150"/>
        <w:gridCol w:w="1297"/>
      </w:tblGrid>
      <w:tr w:rsidR="00AD08F0" w:rsidRPr="006306E3" w14:paraId="637E0386" w14:textId="77777777" w:rsidTr="00A37708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1A794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AA9FF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66E2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</w:tr>
      <w:tr w:rsidR="00AD08F0" w:rsidRPr="006306E3" w14:paraId="4B3C77EF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5A0EA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1413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5F89F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</w:tr>
      <w:tr w:rsidR="00AD08F0" w:rsidRPr="006306E3" w14:paraId="0897B558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1F67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85F7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308D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</w:tr>
    </w:tbl>
    <w:p w14:paraId="3F14A724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65CF66F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766B87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3.1: To retrieve the location of a particular match conducted by its MatchID</w:t>
      </w:r>
    </w:p>
    <w:p w14:paraId="0ABEC921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5436B70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219532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1388" w:type="dxa"/>
        <w:tblLook w:val="04A0" w:firstRow="1" w:lastRow="0" w:firstColumn="1" w:lastColumn="0" w:noHBand="0" w:noVBand="1"/>
      </w:tblPr>
      <w:tblGrid>
        <w:gridCol w:w="1388"/>
      </w:tblGrid>
      <w:tr w:rsidR="00AD08F0" w:rsidRPr="006306E3" w14:paraId="6E9529FD" w14:textId="77777777" w:rsidTr="00A37708">
        <w:trPr>
          <w:trHeight w:val="300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8BCF1" w14:textId="77777777" w:rsidR="00AD08F0" w:rsidRPr="006306E3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</w:tr>
      <w:tr w:rsidR="00AD08F0" w:rsidRPr="006306E3" w14:paraId="10251188" w14:textId="77777777" w:rsidTr="00A37708">
        <w:trPr>
          <w:trHeight w:val="31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78B0D7" w14:textId="77777777" w:rsidR="00AD08F0" w:rsidRPr="006306E3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</w:p>
        </w:tc>
      </w:tr>
    </w:tbl>
    <w:p w14:paraId="791E57C2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C19A70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F28E98C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retrievethePlayersdetailwhose name start with ‘A’.</w:t>
      </w:r>
    </w:p>
    <w:p w14:paraId="7F944FF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292" w:type="dxa"/>
        <w:tblInd w:w="-972" w:type="dxa"/>
        <w:tblLook w:val="04A0" w:firstRow="1" w:lastRow="0" w:firstColumn="1" w:lastColumn="0" w:noHBand="0" w:noVBand="1"/>
      </w:tblPr>
      <w:tblGrid>
        <w:gridCol w:w="1150"/>
        <w:gridCol w:w="1163"/>
        <w:gridCol w:w="963"/>
        <w:gridCol w:w="976"/>
        <w:gridCol w:w="616"/>
        <w:gridCol w:w="1443"/>
        <w:gridCol w:w="1456"/>
        <w:gridCol w:w="2281"/>
        <w:gridCol w:w="1416"/>
      </w:tblGrid>
      <w:tr w:rsidR="00AD08F0" w:rsidRPr="006306E3" w14:paraId="6B1EC8B5" w14:textId="77777777" w:rsidTr="00A37708">
        <w:trPr>
          <w:trHeight w:val="30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CC81B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PlayerID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99DC6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TeamID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A8D31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B7602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F01AC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40D62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DateofBirth</w:t>
            </w: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64926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PlayingRole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1330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1FD44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contact_no</w:t>
            </w:r>
          </w:p>
        </w:tc>
      </w:tr>
      <w:tr w:rsidR="00AD08F0" w:rsidRPr="006306E3" w14:paraId="4AA9EC44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6B4B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62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4F150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E7DF1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5DB3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J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74B0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26568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21-Sep-98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D29D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178F8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3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A8C6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9292930508</w:t>
            </w:r>
          </w:p>
        </w:tc>
      </w:tr>
      <w:tr w:rsidR="00AD08F0" w:rsidRPr="006306E3" w14:paraId="4647CF8A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D9CF3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102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F0052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30A7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Akash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B5CB9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G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4FBDC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FC93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26-Sep-99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481C7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793CB4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4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1A8AB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9292930510</w:t>
            </w:r>
          </w:p>
        </w:tc>
      </w:tr>
      <w:tr w:rsidR="00AD08F0" w:rsidRPr="006306E3" w14:paraId="4011FEF2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1CB2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303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B983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TRICB01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DA87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Arun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97164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3DDAB0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B5D5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21-Oct-98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37BBE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14238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5" w:history="1">
              <w:r w:rsidRPr="006306E3">
                <w:rPr>
                  <w:rFonts w:ascii="Calibri" w:eastAsia="Times New Roman" w:hAnsi="Calibri" w:cs="Calibri"/>
                </w:rPr>
                <w:t>Ganeshv@gmail.com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C6575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9592958450</w:t>
            </w:r>
          </w:p>
        </w:tc>
      </w:tr>
    </w:tbl>
    <w:p w14:paraId="0D6E6F4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0B060DE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9810F92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3.3: Addacolumn Batting and BowlinginPlayertable.</w:t>
      </w:r>
    </w:p>
    <w:p w14:paraId="173F3599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6EF7F516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39824A46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56682DE1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75B4F165" w14:textId="77777777" w:rsidR="00AD08F0" w:rsidRPr="00353C20" w:rsidRDefault="00AD08F0" w:rsidP="00AD08F0">
      <w:pPr>
        <w:pStyle w:val="BodyText"/>
        <w:spacing w:before="4" w:line="275" w:lineRule="exact"/>
        <w:rPr>
          <w:spacing w:val="-2"/>
        </w:rPr>
      </w:pPr>
      <w:r w:rsidRPr="00353C20">
        <w:t>3.4: To countthenumberof</w:t>
      </w:r>
      <w:r w:rsidRPr="00353C20">
        <w:rPr>
          <w:spacing w:val="-2"/>
        </w:rPr>
        <w:t xml:space="preserve"> right-hand batsman in a team.</w:t>
      </w:r>
    </w:p>
    <w:p w14:paraId="399D95AB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6D83A333" w14:textId="77777777" w:rsidR="00AD08F0" w:rsidRPr="00353C20" w:rsidRDefault="00AD08F0" w:rsidP="00AD08F0">
      <w:pPr>
        <w:pStyle w:val="BodyText"/>
        <w:spacing w:before="4" w:line="275" w:lineRule="exact"/>
      </w:pPr>
    </w:p>
    <w:p w14:paraId="6E18D2D0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Result:</w:t>
      </w:r>
    </w:p>
    <w:tbl>
      <w:tblPr>
        <w:tblW w:w="1335" w:type="dxa"/>
        <w:tblLook w:val="04A0" w:firstRow="1" w:lastRow="0" w:firstColumn="1" w:lastColumn="0" w:noHBand="0" w:noVBand="1"/>
      </w:tblPr>
      <w:tblGrid>
        <w:gridCol w:w="1335"/>
      </w:tblGrid>
      <w:tr w:rsidR="00AD08F0" w:rsidRPr="00DE64B2" w14:paraId="765BE8C8" w14:textId="77777777" w:rsidTr="00A37708">
        <w:trPr>
          <w:trHeight w:val="300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C55FF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count(*)</w:t>
            </w:r>
          </w:p>
        </w:tc>
      </w:tr>
      <w:tr w:rsidR="00AD08F0" w:rsidRPr="00DE64B2" w14:paraId="396A3C7F" w14:textId="77777777" w:rsidTr="00A37708">
        <w:trPr>
          <w:trHeight w:val="310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FE35FF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</w:t>
            </w:r>
          </w:p>
        </w:tc>
      </w:tr>
    </w:tbl>
    <w:p w14:paraId="3B9FAB34" w14:textId="77777777" w:rsidR="00AD08F0" w:rsidRPr="00353C20" w:rsidRDefault="00AD08F0" w:rsidP="00AD08F0">
      <w:pPr>
        <w:pStyle w:val="BodyText"/>
        <w:spacing w:before="4" w:line="275" w:lineRule="exact"/>
      </w:pPr>
    </w:p>
    <w:p w14:paraId="7777C646" w14:textId="77777777" w:rsidR="00AD08F0" w:rsidRPr="00353C20" w:rsidRDefault="00AD08F0" w:rsidP="00AD08F0">
      <w:pPr>
        <w:pStyle w:val="BodyText"/>
        <w:spacing w:before="4" w:line="275" w:lineRule="exact"/>
      </w:pPr>
    </w:p>
    <w:p w14:paraId="48FE6A35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3.5: To display the CricketBoard details for the BoardIDs 'BID01', 'BID03', and 'BID06'.</w:t>
      </w:r>
    </w:p>
    <w:p w14:paraId="633D59FB" w14:textId="77777777" w:rsidR="00AD08F0" w:rsidRPr="00353C20" w:rsidRDefault="00AD08F0" w:rsidP="00AD08F0">
      <w:pPr>
        <w:pStyle w:val="BodyText"/>
        <w:spacing w:before="4" w:line="275" w:lineRule="exact"/>
      </w:pPr>
    </w:p>
    <w:p w14:paraId="43B1CD2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DE64B2" w14:paraId="0ADC2A29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17F1E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A85FF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759AC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EE82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DE64B2" w14:paraId="1ECBE26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A172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6E5BF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89B2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57EBE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DE64B2" w14:paraId="2B5F449F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B8E5F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5B84E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59C8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1E8DD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DE64B2" w14:paraId="27128F3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8558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6577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654865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970E75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</w:tbl>
    <w:p w14:paraId="0E0C523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9BA2AA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4601E32A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2960" w:type="dxa"/>
        <w:tblLook w:val="04A0" w:firstRow="1" w:lastRow="0" w:firstColumn="1" w:lastColumn="0" w:noHBand="0" w:noVBand="1"/>
      </w:tblPr>
      <w:tblGrid>
        <w:gridCol w:w="1150"/>
        <w:gridCol w:w="976"/>
        <w:gridCol w:w="976"/>
      </w:tblGrid>
      <w:tr w:rsidR="00AD08F0" w:rsidRPr="00DE64B2" w14:paraId="73443A51" w14:textId="77777777" w:rsidTr="00A37708">
        <w:trPr>
          <w:trHeight w:val="30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748E1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PlayerID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7BB4EF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D937F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</w:tr>
      <w:tr w:rsidR="00AD08F0" w:rsidRPr="00DE64B2" w14:paraId="2787E45C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E3BD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AC89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7D99F4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N</w:t>
            </w:r>
          </w:p>
        </w:tc>
      </w:tr>
      <w:tr w:rsidR="00AD08F0" w:rsidRPr="00DE64B2" w14:paraId="3206CFF9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50522D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D4E08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Kishore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75FE7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</w:tr>
      <w:tr w:rsidR="00AD08F0" w:rsidRPr="00DE64B2" w14:paraId="676AB562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55FFE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2079A0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E6CD9C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</w:t>
            </w:r>
          </w:p>
        </w:tc>
      </w:tr>
    </w:tbl>
    <w:p w14:paraId="03BD570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1C08D0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22EDEA3B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1C3F99E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1535" w:type="dxa"/>
        <w:tblLook w:val="04A0" w:firstRow="1" w:lastRow="0" w:firstColumn="1" w:lastColumn="0" w:noHBand="0" w:noVBand="1"/>
      </w:tblPr>
      <w:tblGrid>
        <w:gridCol w:w="1535"/>
      </w:tblGrid>
      <w:tr w:rsidR="00AD08F0" w:rsidRPr="00DE64B2" w14:paraId="232EC3E7" w14:textId="77777777" w:rsidTr="00A37708">
        <w:trPr>
          <w:trHeight w:val="300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EE1F1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</w:tr>
      <w:tr w:rsidR="00AD08F0" w:rsidRPr="00DE64B2" w14:paraId="2639A2C2" w14:textId="77777777" w:rsidTr="00A37708">
        <w:trPr>
          <w:trHeight w:val="310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E373B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</w:tr>
    </w:tbl>
    <w:p w14:paraId="0C25BB8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1E97F5B9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6BA7F37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75A97334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00B59B77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5219C439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189AE0D" w14:textId="77777777" w:rsidR="00AD08F0" w:rsidRPr="00353C20" w:rsidRDefault="00AD08F0" w:rsidP="00AD08F0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0F9931A2" w14:textId="4199E120" w:rsidR="00AD08F0" w:rsidRDefault="00AD08F0" w:rsidP="002F438E">
      <w:pPr>
        <w:jc w:val="both"/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sectPr w:rsidR="00AD08F0" w:rsidSect="00301BD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751FE" w14:textId="77777777" w:rsidR="00AD70E5" w:rsidRDefault="00AD70E5">
      <w:pPr>
        <w:spacing w:line="240" w:lineRule="auto"/>
      </w:pPr>
      <w:r>
        <w:separator/>
      </w:r>
    </w:p>
  </w:endnote>
  <w:endnote w:type="continuationSeparator" w:id="0">
    <w:p w14:paraId="5B75BD23" w14:textId="77777777" w:rsidR="00AD70E5" w:rsidRDefault="00AD70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15331" w14:textId="1319F143" w:rsidR="00301BD6" w:rsidRDefault="00A02704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3C94CC" wp14:editId="1DC1139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7110" cy="9530715"/>
              <wp:effectExtent l="0" t="0" r="7620" b="7620"/>
              <wp:wrapNone/>
              <wp:docPr id="452" name="Rectangle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7110" cy="9530715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948A54">
                            <a:lumMod val="50000"/>
                          </a:srgbClr>
                        </a:solidFill>
                        <a:prstDash val="solid"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CB49B4A" id="Rectangle 247" o:spid="_x0000_s1026" style="position:absolute;margin-left:0;margin-top:0;width:579.3pt;height:750.45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" filled="f" strokecolor="#4a452a" strokeweight="1.25pt">
              <v:path arrowok="t"/>
              <w10:wrap anchorx="page" anchory="page"/>
            </v:rect>
          </w:pict>
        </mc:Fallback>
      </mc:AlternateContent>
    </w:r>
    <w:r w:rsidR="00FB125A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 w:rsidR="00301BD6">
      <w:rPr>
        <w:color w:val="4F81BD" w:themeColor="accent1"/>
        <w:sz w:val="20"/>
        <w:szCs w:val="20"/>
      </w:rPr>
      <w:fldChar w:fldCharType="begin"/>
    </w:r>
    <w:r w:rsidR="00FB125A">
      <w:rPr>
        <w:color w:val="4F81BD" w:themeColor="accent1"/>
        <w:sz w:val="20"/>
        <w:szCs w:val="20"/>
      </w:rPr>
      <w:instrText xml:space="preserve"> PAGE    \* MERGEFORMAT </w:instrText>
    </w:r>
    <w:r w:rsidR="00301BD6">
      <w:rPr>
        <w:color w:val="4F81BD" w:themeColor="accent1"/>
        <w:sz w:val="20"/>
        <w:szCs w:val="20"/>
      </w:rPr>
      <w:fldChar w:fldCharType="separate"/>
    </w:r>
    <w:r w:rsidR="00AD08F0" w:rsidRPr="00AD08F0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 w:rsidR="00301BD6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CA9EE" w14:textId="77777777" w:rsidR="00AD70E5" w:rsidRDefault="00AD70E5">
      <w:pPr>
        <w:spacing w:after="0"/>
      </w:pPr>
      <w:r>
        <w:separator/>
      </w:r>
    </w:p>
  </w:footnote>
  <w:footnote w:type="continuationSeparator" w:id="0">
    <w:p w14:paraId="78B573B5" w14:textId="77777777" w:rsidR="00AD70E5" w:rsidRDefault="00AD70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447967461">
    <w:abstractNumId w:val="5"/>
  </w:num>
  <w:num w:numId="2" w16cid:durableId="322245413">
    <w:abstractNumId w:val="3"/>
  </w:num>
  <w:num w:numId="3" w16cid:durableId="545487272">
    <w:abstractNumId w:val="2"/>
  </w:num>
  <w:num w:numId="4" w16cid:durableId="56826274">
    <w:abstractNumId w:val="4"/>
  </w:num>
  <w:num w:numId="5" w16cid:durableId="1464037863">
    <w:abstractNumId w:val="1"/>
  </w:num>
  <w:num w:numId="6" w16cid:durableId="1045179057">
    <w:abstractNumId w:val="0"/>
  </w:num>
  <w:num w:numId="7" w16cid:durableId="1670449055">
    <w:abstractNumId w:val="9"/>
  </w:num>
  <w:num w:numId="8" w16cid:durableId="592516400">
    <w:abstractNumId w:val="6"/>
  </w:num>
  <w:num w:numId="9" w16cid:durableId="1350175742">
    <w:abstractNumId w:val="8"/>
  </w:num>
  <w:num w:numId="10" w16cid:durableId="2029914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2F438E"/>
    <w:rsid w:val="00301BD6"/>
    <w:rsid w:val="00326F90"/>
    <w:rsid w:val="00376C1E"/>
    <w:rsid w:val="003D2FFC"/>
    <w:rsid w:val="004565D5"/>
    <w:rsid w:val="00515698"/>
    <w:rsid w:val="00522EAB"/>
    <w:rsid w:val="005F0028"/>
    <w:rsid w:val="006411F2"/>
    <w:rsid w:val="006C335B"/>
    <w:rsid w:val="006F1245"/>
    <w:rsid w:val="007860AE"/>
    <w:rsid w:val="007B7D2A"/>
    <w:rsid w:val="008262CD"/>
    <w:rsid w:val="00826549"/>
    <w:rsid w:val="008A4592"/>
    <w:rsid w:val="00925FC8"/>
    <w:rsid w:val="009B7767"/>
    <w:rsid w:val="00A02704"/>
    <w:rsid w:val="00AA1D8D"/>
    <w:rsid w:val="00AD08F0"/>
    <w:rsid w:val="00AD70E5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EE45FC"/>
    <w:rsid w:val="00F41827"/>
    <w:rsid w:val="00FB125A"/>
    <w:rsid w:val="00FC693F"/>
    <w:rsid w:val="00FD7D44"/>
    <w:rsid w:val="42E559C6"/>
    <w:rsid w:val="44E469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 fillcolor="white">
      <v:fill color="white"/>
    </o:shapedefaults>
    <o:shapelayout v:ext="edit">
      <o:idmap v:ext="edit" data="2"/>
    </o:shapelayout>
  </w:shapeDefaults>
  <w:decimalSymbol w:val="."/>
  <w:listSeparator w:val=","/>
  <w14:docId w14:val="097CAC7F"/>
  <w15:docId w15:val="{6C901754-091B-437C-9A47-A4A0DA08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8F0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B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B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B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D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D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D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D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301BD6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rsid w:val="00301BD6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301BD6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1BD6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01BD6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rsid w:val="00301BD6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301BD6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01BD6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01BD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01BD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301BD6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301BD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01BD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01BD6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301BD6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301BD6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301BD6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rsid w:val="00301BD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rsid w:val="00301BD6"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01BD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rsid w:val="00301B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01B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LightShading1">
    <w:name w:val="Light Shading1"/>
    <w:basedOn w:val="TableNormal"/>
    <w:uiPriority w:val="60"/>
    <w:qFormat/>
    <w:rsid w:val="00301BD6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qFormat/>
    <w:rsid w:val="00301BD6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sid w:val="00301BD6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sid w:val="00301BD6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01BD6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301BD6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sid w:val="00301BD6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qFormat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customStyle="1" w:styleId="MediumShading11">
    <w:name w:val="Medium Shading 11"/>
    <w:basedOn w:val="TableNormal"/>
    <w:uiPriority w:val="63"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01BD6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qFormat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01BD6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01BD6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01BD6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01BD6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301BD6"/>
  </w:style>
  <w:style w:type="character" w:customStyle="1" w:styleId="FooterChar">
    <w:name w:val="Footer Char"/>
    <w:basedOn w:val="DefaultParagraphFont"/>
    <w:link w:val="Footer"/>
    <w:uiPriority w:val="99"/>
    <w:rsid w:val="00301BD6"/>
  </w:style>
  <w:style w:type="paragraph" w:styleId="NoSpacing">
    <w:name w:val="No Spacing"/>
    <w:uiPriority w:val="1"/>
    <w:qFormat/>
    <w:rsid w:val="00301BD6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01B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01BD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01BD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301B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301BD6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301BD6"/>
  </w:style>
  <w:style w:type="character" w:customStyle="1" w:styleId="BodyText2Char">
    <w:name w:val="Body Text 2 Char"/>
    <w:basedOn w:val="DefaultParagraphFont"/>
    <w:link w:val="BodyText2"/>
    <w:uiPriority w:val="99"/>
    <w:qFormat/>
    <w:rsid w:val="00301BD6"/>
  </w:style>
  <w:style w:type="character" w:customStyle="1" w:styleId="BodyText3Char">
    <w:name w:val="Body Text 3 Char"/>
    <w:basedOn w:val="DefaultParagraphFont"/>
    <w:link w:val="BodyText3"/>
    <w:uiPriority w:val="99"/>
    <w:qFormat/>
    <w:rsid w:val="00301BD6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301BD6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01BD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01BD6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01BD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D6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D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01BD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D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D6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301BD6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301BD6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301BD6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301BD6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301BD6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301BD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0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8F0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locked/>
    <w:rsid w:val="00AD08F0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Amarj@gmail.com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mutukumarr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venkatesh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Ganeshv@gmail.com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Amar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910</Words>
  <Characters>5191</Characters>
  <Application>Microsoft Office Word</Application>
  <DocSecurity>4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Nandini Reddy Mallappagari</cp:lastModifiedBy>
  <cp:revision>2</cp:revision>
  <cp:lastPrinted>2025-10-15T00:45:00Z</cp:lastPrinted>
  <dcterms:created xsi:type="dcterms:W3CDTF">2025-11-05T08:54:00Z</dcterms:created>
  <dcterms:modified xsi:type="dcterms:W3CDTF">2025-11-05T08:54:00Z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